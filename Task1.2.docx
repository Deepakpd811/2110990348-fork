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ECAF3" w14:textId="77777777" w:rsidR="00677994" w:rsidRDefault="00677994">
      <w:pPr>
        <w:pStyle w:val="BodyText"/>
        <w:rPr>
          <w:sz w:val="20"/>
        </w:rPr>
      </w:pPr>
    </w:p>
    <w:p w14:paraId="2C4C9290" w14:textId="77777777" w:rsidR="00677994" w:rsidRDefault="00677994">
      <w:pPr>
        <w:pStyle w:val="BodyText"/>
        <w:rPr>
          <w:sz w:val="20"/>
        </w:rPr>
      </w:pPr>
    </w:p>
    <w:p w14:paraId="109F6054" w14:textId="77777777" w:rsidR="00677994" w:rsidRDefault="00677994">
      <w:pPr>
        <w:pStyle w:val="BodyText"/>
        <w:spacing w:before="10"/>
        <w:rPr>
          <w:sz w:val="16"/>
        </w:rPr>
      </w:pPr>
    </w:p>
    <w:p w14:paraId="4D3F2AF7" w14:textId="77777777" w:rsidR="00677994" w:rsidRDefault="00867AE4">
      <w:pPr>
        <w:spacing w:before="13"/>
        <w:ind w:left="1120"/>
        <w:rPr>
          <w:rFonts w:ascii="Calibri"/>
          <w:b/>
          <w:sz w:val="43"/>
        </w:rPr>
      </w:pPr>
      <w:r>
        <w:rPr>
          <w:rFonts w:ascii="Calibri"/>
          <w:sz w:val="43"/>
        </w:rPr>
        <w:t>Subject</w:t>
      </w:r>
      <w:r>
        <w:rPr>
          <w:rFonts w:ascii="Calibri"/>
          <w:spacing w:val="-3"/>
          <w:sz w:val="43"/>
        </w:rPr>
        <w:t xml:space="preserve"> </w:t>
      </w:r>
      <w:r>
        <w:rPr>
          <w:rFonts w:ascii="Calibri"/>
          <w:sz w:val="43"/>
        </w:rPr>
        <w:t>Name:</w:t>
      </w:r>
      <w:r>
        <w:rPr>
          <w:rFonts w:ascii="Calibri"/>
          <w:spacing w:val="-5"/>
          <w:sz w:val="43"/>
        </w:rPr>
        <w:t xml:space="preserve"> </w:t>
      </w:r>
      <w:r>
        <w:rPr>
          <w:rFonts w:ascii="Calibri"/>
          <w:b/>
          <w:sz w:val="43"/>
        </w:rPr>
        <w:t>Source</w:t>
      </w:r>
      <w:r>
        <w:rPr>
          <w:rFonts w:ascii="Calibri"/>
          <w:b/>
          <w:spacing w:val="-5"/>
          <w:sz w:val="43"/>
        </w:rPr>
        <w:t xml:space="preserve"> </w:t>
      </w:r>
      <w:r>
        <w:rPr>
          <w:rFonts w:ascii="Calibri"/>
          <w:b/>
          <w:sz w:val="43"/>
        </w:rPr>
        <w:t>Code</w:t>
      </w:r>
      <w:r>
        <w:rPr>
          <w:rFonts w:ascii="Calibri"/>
          <w:b/>
          <w:spacing w:val="-3"/>
          <w:sz w:val="43"/>
        </w:rPr>
        <w:t xml:space="preserve"> </w:t>
      </w:r>
      <w:r>
        <w:rPr>
          <w:rFonts w:ascii="Calibri"/>
          <w:b/>
          <w:sz w:val="43"/>
        </w:rPr>
        <w:t>Management</w:t>
      </w:r>
    </w:p>
    <w:p w14:paraId="0B602544" w14:textId="77777777" w:rsidR="00677994" w:rsidRDefault="00867AE4">
      <w:pPr>
        <w:spacing w:before="267" w:line="360" w:lineRule="auto"/>
        <w:ind w:left="1120" w:right="5074"/>
        <w:rPr>
          <w:rFonts w:ascii="Calibri"/>
          <w:b/>
          <w:sz w:val="44"/>
        </w:rPr>
      </w:pPr>
      <w:r>
        <w:rPr>
          <w:rFonts w:ascii="Calibri"/>
          <w:sz w:val="44"/>
        </w:rPr>
        <w:t xml:space="preserve">Subject Code: </w:t>
      </w:r>
      <w:r>
        <w:rPr>
          <w:rFonts w:ascii="Calibri"/>
          <w:b/>
          <w:sz w:val="44"/>
        </w:rPr>
        <w:t>CS181</w:t>
      </w:r>
      <w:r>
        <w:rPr>
          <w:rFonts w:ascii="Calibri"/>
          <w:b/>
          <w:spacing w:val="-97"/>
          <w:sz w:val="44"/>
        </w:rPr>
        <w:t xml:space="preserve"> </w:t>
      </w:r>
      <w:r>
        <w:rPr>
          <w:rFonts w:ascii="Calibri"/>
          <w:sz w:val="44"/>
        </w:rPr>
        <w:t xml:space="preserve">Cluster: </w:t>
      </w:r>
      <w:r>
        <w:rPr>
          <w:rFonts w:ascii="Calibri"/>
          <w:b/>
          <w:sz w:val="44"/>
        </w:rPr>
        <w:t>Beta</w:t>
      </w:r>
      <w:r>
        <w:rPr>
          <w:rFonts w:ascii="Calibri"/>
          <w:b/>
          <w:spacing w:val="1"/>
          <w:sz w:val="44"/>
        </w:rPr>
        <w:t xml:space="preserve"> </w:t>
      </w:r>
      <w:r>
        <w:rPr>
          <w:rFonts w:ascii="Calibri"/>
          <w:sz w:val="44"/>
        </w:rPr>
        <w:t>Department:</w:t>
      </w:r>
      <w:r>
        <w:rPr>
          <w:rFonts w:ascii="Calibri"/>
          <w:spacing w:val="-2"/>
          <w:sz w:val="44"/>
        </w:rPr>
        <w:t xml:space="preserve"> </w:t>
      </w:r>
      <w:r>
        <w:rPr>
          <w:rFonts w:ascii="Calibri"/>
          <w:b/>
          <w:sz w:val="44"/>
        </w:rPr>
        <w:t>DCSE</w:t>
      </w:r>
    </w:p>
    <w:p w14:paraId="02826BE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0719032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FB5B8DC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981D9F0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592BC82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956857D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74C0A71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B395874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2035E50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6460CCA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865602C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24275A11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14B70F1A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DCB1284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2922308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B568B8D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234690F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2FAF1DD8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C18C68D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D86135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BA0139E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71D84A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2766550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531990E4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16D86B1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7906F21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B03F372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19F2790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1BDC6A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87A107D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2DD76ADF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C2BC73A" w14:textId="77777777" w:rsidR="00677994" w:rsidRDefault="00677994">
      <w:pPr>
        <w:rPr>
          <w:rFonts w:ascii="Calibri"/>
          <w:sz w:val="20"/>
        </w:rPr>
        <w:sectPr w:rsidR="00677994">
          <w:footerReference w:type="default" r:id="rId8"/>
          <w:type w:val="continuous"/>
          <w:pgSz w:w="11900" w:h="16850"/>
          <w:pgMar w:top="1600" w:right="980" w:bottom="600" w:left="1040" w:header="720" w:footer="413" w:gutter="0"/>
          <w:pgNumType w:start="1"/>
          <w:cols w:space="720"/>
        </w:sectPr>
      </w:pPr>
    </w:p>
    <w:p w14:paraId="633CDCD4" w14:textId="77777777" w:rsidR="003316CF" w:rsidRDefault="00867AE4">
      <w:pPr>
        <w:spacing w:before="188" w:line="235" w:lineRule="auto"/>
        <w:ind w:left="119" w:right="20"/>
        <w:rPr>
          <w:rFonts w:ascii="Calibri"/>
          <w:sz w:val="40"/>
        </w:rPr>
      </w:pPr>
      <w:r>
        <w:pict w14:anchorId="1E5FF3F7">
          <v:group id="_x0000_s2050" style="position:absolute;left:0;text-align:left;margin-left:24pt;margin-top:24pt;width:547.1pt;height:795.95pt;z-index:-251662848;mso-position-horizontal-relative:page;mso-position-vertical-relative:page" coordorigin="480,480" coordsize="10942,159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480;top:480;width:10942;height:15893">
              <v:imagedata r:id="rId9" o:title=""/>
            </v:shape>
            <v:shape id="_x0000_s2052" type="#_x0000_t75" style="position:absolute;left:3700;top:7629;width:4565;height:4529">
              <v:imagedata r:id="rId10" o:title=""/>
            </v:shape>
            <v:rect id="_x0000_s2053" style="position:absolute;left:600;top:16272;width:10702;height:120" fillcolor="#5f5f5f" stroked="f"/>
            <v:shape id="_x0000_s2054" style="position:absolute;left:592;top:16263;width:10716;height:135" coordorigin="593,16263" coordsize="10716,135" o:spt="100" adj="0,,0" path="m11309,16398r-10716,l593,16263r10716,l11309,16271r-10701,l600,16278r8,l608,16383r-8,l608,16391r10701,l11309,16398xm608,16278r-8,l608,16271r,7xm11294,16278r-10686,l608,16271r10686,l11294,16278xm11294,16391r,-120l11301,16278r8,l11309,16383r-8,l11294,16391xm11309,16278r-8,l11294,16271r15,l11309,16278xm608,16391r-8,-8l608,16383r,8xm11294,16391r-10686,l608,16383r10686,l11294,16391xm11309,16391r-15,l11301,16383r8,l11309,1639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/>
          <w:b/>
          <w:sz w:val="39"/>
        </w:rPr>
        <w:t>Submitted By:</w:t>
      </w:r>
      <w:r>
        <w:rPr>
          <w:rFonts w:ascii="Calibri"/>
          <w:b/>
          <w:spacing w:val="-87"/>
          <w:sz w:val="39"/>
        </w:rPr>
        <w:t xml:space="preserve"> </w:t>
      </w:r>
      <w:r w:rsidR="003316CF">
        <w:rPr>
          <w:rFonts w:ascii="Calibri"/>
          <w:sz w:val="40"/>
        </w:rPr>
        <w:t>Ayush Singh Chauhan</w:t>
      </w:r>
    </w:p>
    <w:p w14:paraId="7686CA38" w14:textId="20ADEFF8" w:rsidR="00677994" w:rsidRDefault="00867AE4">
      <w:pPr>
        <w:spacing w:before="188" w:line="235" w:lineRule="auto"/>
        <w:ind w:left="119" w:right="20"/>
        <w:rPr>
          <w:rFonts w:ascii="Calibri"/>
          <w:sz w:val="40"/>
        </w:rPr>
      </w:pPr>
      <w:r>
        <w:rPr>
          <w:rFonts w:ascii="Calibri"/>
          <w:sz w:val="40"/>
        </w:rPr>
        <w:t>2110990</w:t>
      </w:r>
      <w:r w:rsidR="003316CF">
        <w:rPr>
          <w:rFonts w:ascii="Calibri"/>
          <w:sz w:val="40"/>
        </w:rPr>
        <w:t>348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G0</w:t>
      </w:r>
      <w:r>
        <w:rPr>
          <w:rFonts w:ascii="Calibri"/>
          <w:sz w:val="40"/>
        </w:rPr>
        <w:t>8-A</w:t>
      </w:r>
    </w:p>
    <w:p w14:paraId="2C08B17E" w14:textId="77777777" w:rsidR="00677994" w:rsidRDefault="00867AE4">
      <w:pPr>
        <w:spacing w:before="180" w:line="232" w:lineRule="auto"/>
        <w:ind w:left="119" w:right="589"/>
        <w:rPr>
          <w:rFonts w:ascii="Calibri"/>
          <w:sz w:val="40"/>
        </w:rPr>
      </w:pPr>
      <w:r>
        <w:br w:type="column"/>
      </w:r>
      <w:r>
        <w:rPr>
          <w:rFonts w:ascii="Calibri"/>
          <w:b/>
          <w:sz w:val="40"/>
        </w:rPr>
        <w:t>Submitted To:</w:t>
      </w:r>
      <w:r>
        <w:rPr>
          <w:rFonts w:ascii="Calibri"/>
          <w:b/>
          <w:spacing w:val="-89"/>
          <w:sz w:val="40"/>
        </w:rPr>
        <w:t xml:space="preserve"> </w:t>
      </w:r>
      <w:r>
        <w:rPr>
          <w:rFonts w:ascii="Calibri"/>
          <w:sz w:val="40"/>
        </w:rPr>
        <w:t xml:space="preserve">Dr. </w:t>
      </w:r>
      <w:r>
        <w:rPr>
          <w:rFonts w:ascii="Calibri"/>
          <w:sz w:val="40"/>
        </w:rPr>
        <w:t>Monit Kapoor</w:t>
      </w:r>
    </w:p>
    <w:p w14:paraId="648DFF05" w14:textId="77777777" w:rsidR="00677994" w:rsidRDefault="00677994">
      <w:pPr>
        <w:spacing w:line="232" w:lineRule="auto"/>
        <w:rPr>
          <w:rFonts w:ascii="Calibri"/>
          <w:sz w:val="40"/>
        </w:rPr>
        <w:sectPr w:rsidR="00677994">
          <w:type w:val="continuous"/>
          <w:pgSz w:w="11900" w:h="16850"/>
          <w:pgMar w:top="1600" w:right="980" w:bottom="600" w:left="1040" w:header="720" w:footer="720" w:gutter="0"/>
          <w:cols w:num="2" w:space="720" w:equalWidth="0">
            <w:col w:w="2451" w:space="4351"/>
            <w:col w:w="3078"/>
          </w:cols>
        </w:sectPr>
      </w:pPr>
    </w:p>
    <w:p w14:paraId="367D5143" w14:textId="77777777" w:rsidR="00677994" w:rsidRDefault="00867AE4">
      <w:pPr>
        <w:spacing w:before="106"/>
        <w:ind w:left="4125" w:right="3767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#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List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Programs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#</w:t>
      </w:r>
    </w:p>
    <w:p w14:paraId="00A34725" w14:textId="77777777" w:rsidR="00677994" w:rsidRDefault="00677994">
      <w:pPr>
        <w:pStyle w:val="BodyText"/>
        <w:spacing w:before="9"/>
        <w:rPr>
          <w:rFonts w:ascii="Calibri"/>
          <w:b/>
          <w:sz w:val="22"/>
        </w:rPr>
      </w:pPr>
    </w:p>
    <w:tbl>
      <w:tblPr>
        <w:tblW w:w="0" w:type="auto"/>
        <w:tblInd w:w="2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6840"/>
        <w:gridCol w:w="1780"/>
      </w:tblGrid>
      <w:tr w:rsidR="00677994" w14:paraId="719B97F4" w14:textId="77777777">
        <w:trPr>
          <w:trHeight w:val="747"/>
        </w:trPr>
        <w:tc>
          <w:tcPr>
            <w:tcW w:w="860" w:type="dxa"/>
          </w:tcPr>
          <w:p w14:paraId="12ECF4B7" w14:textId="77777777" w:rsidR="00677994" w:rsidRDefault="00867AE4">
            <w:pPr>
              <w:pStyle w:val="TableParagraph"/>
              <w:spacing w:before="12"/>
              <w:ind w:left="17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S.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6840" w:type="dxa"/>
          </w:tcPr>
          <w:p w14:paraId="2774D2A5" w14:textId="77777777" w:rsidR="00677994" w:rsidRDefault="00867AE4">
            <w:pPr>
              <w:pStyle w:val="TableParagraph"/>
              <w:spacing w:before="12"/>
              <w:ind w:left="2712" w:right="2720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Program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Title</w:t>
            </w:r>
          </w:p>
        </w:tc>
        <w:tc>
          <w:tcPr>
            <w:tcW w:w="1780" w:type="dxa"/>
          </w:tcPr>
          <w:p w14:paraId="47C1D1D4" w14:textId="77777777" w:rsidR="00677994" w:rsidRDefault="00867AE4">
            <w:pPr>
              <w:pStyle w:val="TableParagraph"/>
              <w:spacing w:before="12"/>
              <w:ind w:left="410" w:right="423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Page No.</w:t>
            </w:r>
          </w:p>
        </w:tc>
      </w:tr>
      <w:tr w:rsidR="00677994" w14:paraId="33245357" w14:textId="77777777">
        <w:trPr>
          <w:trHeight w:val="655"/>
        </w:trPr>
        <w:tc>
          <w:tcPr>
            <w:tcW w:w="860" w:type="dxa"/>
          </w:tcPr>
          <w:p w14:paraId="79215D61" w14:textId="77777777" w:rsidR="00677994" w:rsidRDefault="00867AE4">
            <w:pPr>
              <w:pStyle w:val="TableParagraph"/>
              <w:spacing w:line="292" w:lineRule="exact"/>
              <w:ind w:left="316" w:right="30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</w:t>
            </w:r>
          </w:p>
        </w:tc>
        <w:tc>
          <w:tcPr>
            <w:tcW w:w="6840" w:type="dxa"/>
          </w:tcPr>
          <w:p w14:paraId="10084841" w14:textId="77777777" w:rsidR="00677994" w:rsidRDefault="00867AE4">
            <w:pPr>
              <w:pStyle w:val="TableParagraph"/>
              <w:spacing w:line="292" w:lineRule="exact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Add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collaborators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Github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Repo</w:t>
            </w:r>
          </w:p>
        </w:tc>
        <w:tc>
          <w:tcPr>
            <w:tcW w:w="1780" w:type="dxa"/>
          </w:tcPr>
          <w:p w14:paraId="28C89C63" w14:textId="77777777" w:rsidR="00677994" w:rsidRDefault="00867AE4">
            <w:pPr>
              <w:pStyle w:val="TableParagraph"/>
              <w:spacing w:line="292" w:lineRule="exact"/>
              <w:ind w:left="410" w:right="39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3-6</w:t>
            </w:r>
          </w:p>
        </w:tc>
      </w:tr>
      <w:tr w:rsidR="00677994" w14:paraId="45B4132E" w14:textId="77777777">
        <w:trPr>
          <w:trHeight w:val="728"/>
        </w:trPr>
        <w:tc>
          <w:tcPr>
            <w:tcW w:w="860" w:type="dxa"/>
          </w:tcPr>
          <w:p w14:paraId="139DEE20" w14:textId="77777777" w:rsidR="00677994" w:rsidRDefault="00867AE4">
            <w:pPr>
              <w:pStyle w:val="TableParagraph"/>
              <w:ind w:left="316" w:right="30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6840" w:type="dxa"/>
          </w:tcPr>
          <w:p w14:paraId="2CC4F9F9" w14:textId="77777777" w:rsidR="00677994" w:rsidRDefault="00867AE4">
            <w:pPr>
              <w:pStyle w:val="TableParagraph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Fork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Commit</w:t>
            </w:r>
          </w:p>
        </w:tc>
        <w:tc>
          <w:tcPr>
            <w:tcW w:w="1780" w:type="dxa"/>
          </w:tcPr>
          <w:p w14:paraId="1BB68FB7" w14:textId="77777777" w:rsidR="00677994" w:rsidRDefault="00867AE4">
            <w:pPr>
              <w:pStyle w:val="TableParagraph"/>
              <w:ind w:left="410" w:right="3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7-10</w:t>
            </w:r>
          </w:p>
        </w:tc>
      </w:tr>
      <w:tr w:rsidR="00677994" w14:paraId="60FAE1D3" w14:textId="77777777">
        <w:trPr>
          <w:trHeight w:val="732"/>
        </w:trPr>
        <w:tc>
          <w:tcPr>
            <w:tcW w:w="860" w:type="dxa"/>
          </w:tcPr>
          <w:p w14:paraId="2850B24A" w14:textId="77777777" w:rsidR="00677994" w:rsidRDefault="00867AE4">
            <w:pPr>
              <w:pStyle w:val="TableParagraph"/>
              <w:ind w:left="316" w:right="30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6840" w:type="dxa"/>
          </w:tcPr>
          <w:p w14:paraId="3AD48DE9" w14:textId="77777777" w:rsidR="00677994" w:rsidRDefault="00867AE4">
            <w:pPr>
              <w:pStyle w:val="TableParagraph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Merge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Resolve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Conflicts</w:t>
            </w:r>
          </w:p>
        </w:tc>
        <w:tc>
          <w:tcPr>
            <w:tcW w:w="1780" w:type="dxa"/>
          </w:tcPr>
          <w:p w14:paraId="0754F2FF" w14:textId="77777777" w:rsidR="00677994" w:rsidRDefault="00867AE4">
            <w:pPr>
              <w:pStyle w:val="TableParagraph"/>
              <w:ind w:left="410" w:right="39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11-13</w:t>
            </w:r>
          </w:p>
        </w:tc>
      </w:tr>
      <w:tr w:rsidR="00677994" w14:paraId="3F8D19E6" w14:textId="77777777">
        <w:trPr>
          <w:trHeight w:val="692"/>
        </w:trPr>
        <w:tc>
          <w:tcPr>
            <w:tcW w:w="860" w:type="dxa"/>
          </w:tcPr>
          <w:p w14:paraId="13B6368B" w14:textId="77777777" w:rsidR="00677994" w:rsidRDefault="00867AE4">
            <w:pPr>
              <w:pStyle w:val="TableParagraph"/>
              <w:spacing w:line="293" w:lineRule="exact"/>
              <w:ind w:left="316" w:right="30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6840" w:type="dxa"/>
          </w:tcPr>
          <w:p w14:paraId="505732A2" w14:textId="77777777" w:rsidR="00677994" w:rsidRDefault="00867AE4">
            <w:pPr>
              <w:pStyle w:val="TableParagraph"/>
              <w:spacing w:line="293" w:lineRule="exact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Revert</w:t>
            </w:r>
          </w:p>
        </w:tc>
        <w:tc>
          <w:tcPr>
            <w:tcW w:w="1780" w:type="dxa"/>
          </w:tcPr>
          <w:p w14:paraId="3C3E5D46" w14:textId="77777777" w:rsidR="00677994" w:rsidRDefault="00867AE4">
            <w:pPr>
              <w:pStyle w:val="TableParagraph"/>
              <w:spacing w:line="293" w:lineRule="exact"/>
              <w:ind w:left="410" w:right="39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14-19</w:t>
            </w:r>
          </w:p>
        </w:tc>
      </w:tr>
    </w:tbl>
    <w:p w14:paraId="232773BC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B8FAB58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11AD23B7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3A3FE7AA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0A749D6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CC871DA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60C4B39A" w14:textId="77777777" w:rsidR="00677994" w:rsidRDefault="00867AE4">
      <w:pPr>
        <w:pStyle w:val="BodyText"/>
        <w:spacing w:before="1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621F1548" wp14:editId="5D806118">
            <wp:simplePos x="0" y="0"/>
            <wp:positionH relativeFrom="page">
              <wp:posOffset>2315845</wp:posOffset>
            </wp:positionH>
            <wp:positionV relativeFrom="paragraph">
              <wp:posOffset>250190</wp:posOffset>
            </wp:positionV>
            <wp:extent cx="2922270" cy="270510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28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AFB13" w14:textId="77777777" w:rsidR="00677994" w:rsidRDefault="00677994">
      <w:pPr>
        <w:rPr>
          <w:rFonts w:ascii="Calibri"/>
          <w:sz w:val="29"/>
        </w:rPr>
        <w:sectPr w:rsidR="00677994">
          <w:pgSz w:w="11900" w:h="16850"/>
          <w:pgMar w:top="1600" w:right="980" w:bottom="600" w:left="1040" w:header="0" w:footer="413" w:gutter="0"/>
          <w:cols w:space="720"/>
        </w:sectPr>
      </w:pPr>
    </w:p>
    <w:p w14:paraId="0CEF09D5" w14:textId="77777777" w:rsidR="00677994" w:rsidRDefault="00867AE4">
      <w:pPr>
        <w:pStyle w:val="BodyText"/>
        <w:spacing w:before="102"/>
        <w:ind w:left="600"/>
        <w:rPr>
          <w:rFonts w:ascii="Calibri"/>
        </w:rPr>
      </w:pPr>
      <w:r>
        <w:rPr>
          <w:rFonts w:ascii="Calibri"/>
          <w:color w:val="FFFFFF"/>
          <w:shd w:val="clear" w:color="auto" w:fill="000000"/>
        </w:rPr>
        <w:lastRenderedPageBreak/>
        <w:t>Experiment</w:t>
      </w:r>
      <w:r>
        <w:rPr>
          <w:rFonts w:ascii="Calibri"/>
          <w:color w:val="FFFFFF"/>
          <w:spacing w:val="-4"/>
          <w:shd w:val="clear" w:color="auto" w:fill="000000"/>
        </w:rPr>
        <w:t xml:space="preserve"> </w:t>
      </w:r>
      <w:r>
        <w:rPr>
          <w:rFonts w:ascii="Calibri"/>
          <w:color w:val="FFFFFF"/>
          <w:shd w:val="clear" w:color="auto" w:fill="000000"/>
        </w:rPr>
        <w:t>No.</w:t>
      </w:r>
      <w:r>
        <w:rPr>
          <w:rFonts w:ascii="Calibri"/>
          <w:color w:val="FFFFFF"/>
          <w:spacing w:val="-1"/>
          <w:shd w:val="clear" w:color="auto" w:fill="000000"/>
        </w:rPr>
        <w:t xml:space="preserve"> </w:t>
      </w:r>
      <w:r>
        <w:rPr>
          <w:rFonts w:ascii="Calibri"/>
          <w:color w:val="FFFFFF"/>
          <w:shd w:val="clear" w:color="auto" w:fill="000000"/>
        </w:rPr>
        <w:t>06</w:t>
      </w:r>
    </w:p>
    <w:p w14:paraId="4958E2A8" w14:textId="77777777" w:rsidR="00677994" w:rsidRDefault="00677994">
      <w:pPr>
        <w:pStyle w:val="BodyText"/>
        <w:spacing w:before="9"/>
        <w:rPr>
          <w:rFonts w:ascii="Calibri"/>
          <w:sz w:val="33"/>
        </w:rPr>
      </w:pPr>
    </w:p>
    <w:p w14:paraId="71FC1C4C" w14:textId="77777777" w:rsidR="00677994" w:rsidRDefault="00867AE4">
      <w:pPr>
        <w:ind w:left="600"/>
        <w:rPr>
          <w:rFonts w:ascii="Calibri"/>
          <w:sz w:val="32"/>
        </w:rPr>
      </w:pPr>
      <w:r>
        <w:rPr>
          <w:rFonts w:ascii="Calibri"/>
          <w:b/>
          <w:sz w:val="32"/>
        </w:rPr>
        <w:t>Aim: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color w:val="1F1F1F"/>
          <w:sz w:val="32"/>
        </w:rPr>
        <w:t>Add</w:t>
      </w:r>
      <w:r>
        <w:rPr>
          <w:rFonts w:ascii="Calibri"/>
          <w:color w:val="1F1F1F"/>
          <w:spacing w:val="-3"/>
          <w:sz w:val="32"/>
        </w:rPr>
        <w:t xml:space="preserve"> </w:t>
      </w:r>
      <w:r>
        <w:rPr>
          <w:rFonts w:ascii="Calibri"/>
          <w:color w:val="1F1F1F"/>
          <w:sz w:val="32"/>
        </w:rPr>
        <w:t>collaborators</w:t>
      </w:r>
      <w:r>
        <w:rPr>
          <w:rFonts w:ascii="Calibri"/>
          <w:color w:val="1F1F1F"/>
          <w:spacing w:val="-1"/>
          <w:sz w:val="32"/>
        </w:rPr>
        <w:t xml:space="preserve"> </w:t>
      </w:r>
      <w:r>
        <w:rPr>
          <w:rFonts w:ascii="Calibri"/>
          <w:color w:val="1F1F1F"/>
          <w:sz w:val="32"/>
        </w:rPr>
        <w:t>on</w:t>
      </w:r>
      <w:r>
        <w:rPr>
          <w:rFonts w:ascii="Calibri"/>
          <w:color w:val="1F1F1F"/>
          <w:spacing w:val="-1"/>
          <w:sz w:val="32"/>
        </w:rPr>
        <w:t xml:space="preserve"> </w:t>
      </w:r>
      <w:r>
        <w:rPr>
          <w:rFonts w:ascii="Calibri"/>
          <w:color w:val="1F1F1F"/>
          <w:sz w:val="32"/>
        </w:rPr>
        <w:t>Github</w:t>
      </w:r>
      <w:r>
        <w:rPr>
          <w:rFonts w:ascii="Calibri"/>
          <w:color w:val="1F1F1F"/>
          <w:spacing w:val="-6"/>
          <w:sz w:val="32"/>
        </w:rPr>
        <w:t xml:space="preserve"> </w:t>
      </w:r>
      <w:r>
        <w:rPr>
          <w:rFonts w:ascii="Calibri"/>
          <w:color w:val="1F1F1F"/>
          <w:sz w:val="32"/>
        </w:rPr>
        <w:t>Repo</w:t>
      </w:r>
    </w:p>
    <w:p w14:paraId="6FD68492" w14:textId="77777777" w:rsidR="00677994" w:rsidRDefault="00677994">
      <w:pPr>
        <w:pStyle w:val="BodyText"/>
        <w:spacing w:before="10"/>
        <w:rPr>
          <w:rFonts w:ascii="Calibri"/>
          <w:sz w:val="36"/>
        </w:rPr>
      </w:pPr>
    </w:p>
    <w:p w14:paraId="13A8C3B6" w14:textId="77777777" w:rsidR="00677994" w:rsidRDefault="00867AE4">
      <w:pPr>
        <w:pStyle w:val="Heading1"/>
      </w:pPr>
      <w:r>
        <w:t>Theory:</w:t>
      </w:r>
    </w:p>
    <w:p w14:paraId="4C68DB88" w14:textId="77777777" w:rsidR="00677994" w:rsidRDefault="00867AE4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jc w:val="left"/>
        <w:rPr>
          <w:rFonts w:ascii="Calibri"/>
          <w:sz w:val="25"/>
        </w:rPr>
      </w:pPr>
      <w:r>
        <w:rPr>
          <w:rFonts w:ascii="Calibri"/>
          <w:sz w:val="32"/>
        </w:rPr>
        <w:t>Create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a New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Repository</w:t>
      </w:r>
      <w:r>
        <w:rPr>
          <w:rFonts w:ascii="Calibri"/>
          <w:sz w:val="25"/>
        </w:rPr>
        <w:t>.</w:t>
      </w:r>
    </w:p>
    <w:p w14:paraId="6DBAD602" w14:textId="77777777" w:rsidR="00677994" w:rsidRDefault="00867AE4">
      <w:pPr>
        <w:pStyle w:val="BodyText"/>
        <w:spacing w:before="66" w:line="228" w:lineRule="auto"/>
        <w:ind w:left="820" w:right="85" w:firstLine="16"/>
        <w:rPr>
          <w:rFonts w:ascii="Calibri"/>
        </w:rPr>
      </w:pPr>
      <w:r>
        <w:rPr>
          <w:rFonts w:ascii="Calibri"/>
          <w:color w:val="23292E"/>
        </w:rPr>
        <w:t>A repository is like a folder for your project. You can have any number of public and</w:t>
      </w:r>
      <w:r>
        <w:rPr>
          <w:rFonts w:ascii="Calibri"/>
          <w:color w:val="23292E"/>
          <w:spacing w:val="1"/>
        </w:rPr>
        <w:t xml:space="preserve"> </w:t>
      </w:r>
      <w:r>
        <w:rPr>
          <w:rFonts w:ascii="Calibri"/>
          <w:color w:val="23292E"/>
        </w:rPr>
        <w:t xml:space="preserve">private repositories in your user account. Repositories can contain </w:t>
      </w:r>
      <w:r>
        <w:rPr>
          <w:rFonts w:ascii="Calibri"/>
          <w:color w:val="23292E"/>
        </w:rPr>
        <w:t>folders and files,</w:t>
      </w:r>
      <w:r>
        <w:rPr>
          <w:rFonts w:ascii="Calibri"/>
          <w:color w:val="23292E"/>
          <w:spacing w:val="1"/>
        </w:rPr>
        <w:t xml:space="preserve"> </w:t>
      </w:r>
      <w:r>
        <w:rPr>
          <w:rFonts w:ascii="Calibri"/>
          <w:color w:val="23292E"/>
        </w:rPr>
        <w:t>images, videos, spreadsheets, and data sets, as well as the revision history for all files in</w:t>
      </w:r>
      <w:r>
        <w:rPr>
          <w:rFonts w:ascii="Calibri"/>
          <w:color w:val="23292E"/>
          <w:spacing w:val="-62"/>
        </w:rPr>
        <w:t xml:space="preserve"> </w:t>
      </w:r>
      <w:r>
        <w:rPr>
          <w:rFonts w:ascii="Calibri"/>
          <w:color w:val="23292E"/>
        </w:rPr>
        <w:t>the</w:t>
      </w:r>
      <w:r>
        <w:rPr>
          <w:rFonts w:ascii="Calibri"/>
          <w:color w:val="23292E"/>
          <w:spacing w:val="-3"/>
        </w:rPr>
        <w:t xml:space="preserve"> </w:t>
      </w:r>
      <w:r>
        <w:rPr>
          <w:rFonts w:ascii="Calibri"/>
          <w:color w:val="23292E"/>
        </w:rPr>
        <w:t>repository.</w:t>
      </w:r>
      <w:r>
        <w:rPr>
          <w:rFonts w:ascii="Calibri"/>
          <w:color w:val="23292E"/>
          <w:spacing w:val="-3"/>
        </w:rPr>
        <w:t xml:space="preserve"> </w:t>
      </w:r>
      <w:r>
        <w:rPr>
          <w:rFonts w:ascii="Calibri"/>
          <w:color w:val="23292E"/>
        </w:rPr>
        <w:t>For</w:t>
      </w:r>
      <w:r>
        <w:rPr>
          <w:rFonts w:ascii="Calibri"/>
          <w:color w:val="23292E"/>
          <w:spacing w:val="-3"/>
        </w:rPr>
        <w:t xml:space="preserve"> </w:t>
      </w:r>
      <w:r>
        <w:rPr>
          <w:rFonts w:ascii="Calibri"/>
          <w:color w:val="23292E"/>
        </w:rPr>
        <w:t>more</w:t>
      </w:r>
      <w:r>
        <w:rPr>
          <w:rFonts w:ascii="Calibri"/>
          <w:color w:val="23292E"/>
          <w:spacing w:val="-2"/>
        </w:rPr>
        <w:t xml:space="preserve"> </w:t>
      </w:r>
      <w:r>
        <w:rPr>
          <w:rFonts w:ascii="Calibri"/>
          <w:color w:val="23292E"/>
        </w:rPr>
        <w:t>information,</w:t>
      </w:r>
      <w:r>
        <w:rPr>
          <w:rFonts w:ascii="Calibri"/>
          <w:color w:val="23292E"/>
          <w:spacing w:val="-3"/>
        </w:rPr>
        <w:t xml:space="preserve"> </w:t>
      </w:r>
      <w:r>
        <w:rPr>
          <w:rFonts w:ascii="Calibri"/>
          <w:color w:val="23292E"/>
        </w:rPr>
        <w:t>see</w:t>
      </w:r>
      <w:r>
        <w:rPr>
          <w:rFonts w:ascii="Calibri"/>
          <w:color w:val="23292E"/>
          <w:spacing w:val="-2"/>
        </w:rPr>
        <w:t xml:space="preserve"> </w:t>
      </w:r>
      <w:r>
        <w:rPr>
          <w:rFonts w:ascii="Calibri"/>
          <w:color w:val="23292E"/>
        </w:rPr>
        <w:t>"</w:t>
      </w:r>
      <w:r>
        <w:rPr>
          <w:rFonts w:ascii="Calibri"/>
          <w:color w:val="0000FF"/>
        </w:rPr>
        <w:t>About</w:t>
      </w:r>
      <w:r>
        <w:rPr>
          <w:rFonts w:ascii="Calibri"/>
          <w:color w:val="0000FF"/>
          <w:spacing w:val="-2"/>
        </w:rPr>
        <w:t xml:space="preserve"> </w:t>
      </w:r>
      <w:r>
        <w:rPr>
          <w:rFonts w:ascii="Calibri"/>
          <w:color w:val="0000FF"/>
        </w:rPr>
        <w:t>repositories</w:t>
      </w:r>
      <w:r>
        <w:rPr>
          <w:rFonts w:ascii="Calibri"/>
          <w:color w:val="23292E"/>
        </w:rPr>
        <w:t>."</w:t>
      </w:r>
    </w:p>
    <w:p w14:paraId="33B0F041" w14:textId="77777777" w:rsidR="00677994" w:rsidRDefault="00867AE4">
      <w:pPr>
        <w:pStyle w:val="BodyText"/>
        <w:spacing w:before="67" w:line="225" w:lineRule="auto"/>
        <w:ind w:left="820" w:right="216"/>
        <w:jc w:val="both"/>
        <w:rPr>
          <w:rFonts w:ascii="Calibri"/>
        </w:rPr>
      </w:pPr>
      <w:r>
        <w:rPr>
          <w:rFonts w:ascii="Calibri"/>
          <w:color w:val="23292E"/>
        </w:rPr>
        <w:t>When you create a new repository, you should initialize the repository with a R</w:t>
      </w:r>
      <w:r>
        <w:rPr>
          <w:rFonts w:ascii="Calibri"/>
          <w:color w:val="23292E"/>
        </w:rPr>
        <w:t>EADME</w:t>
      </w:r>
      <w:r>
        <w:rPr>
          <w:rFonts w:ascii="Calibri"/>
          <w:color w:val="23292E"/>
          <w:spacing w:val="-61"/>
        </w:rPr>
        <w:t xml:space="preserve"> </w:t>
      </w:r>
      <w:r>
        <w:rPr>
          <w:rFonts w:ascii="Calibri"/>
          <w:color w:val="23292E"/>
        </w:rPr>
        <w:t>file to let people know about your project. For more information, see "</w:t>
      </w:r>
      <w:r>
        <w:rPr>
          <w:rFonts w:ascii="Calibri"/>
          <w:color w:val="0000FF"/>
        </w:rPr>
        <w:t>Creating a new</w:t>
      </w:r>
      <w:r>
        <w:rPr>
          <w:rFonts w:ascii="Calibri"/>
          <w:color w:val="0000FF"/>
          <w:spacing w:val="1"/>
        </w:rPr>
        <w:t xml:space="preserve"> </w:t>
      </w:r>
      <w:r>
        <w:rPr>
          <w:rFonts w:ascii="Calibri"/>
          <w:color w:val="0000FF"/>
        </w:rPr>
        <w:t>repository</w:t>
      </w:r>
      <w:r>
        <w:rPr>
          <w:rFonts w:ascii="Calibri"/>
          <w:color w:val="23292E"/>
        </w:rPr>
        <w:t>."</w:t>
      </w:r>
    </w:p>
    <w:p w14:paraId="25FDCC40" w14:textId="77777777" w:rsidR="00677994" w:rsidRDefault="00867AE4">
      <w:pPr>
        <w:pStyle w:val="BodyText"/>
        <w:spacing w:before="2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2119ABD0" wp14:editId="70E11916">
            <wp:simplePos x="0" y="0"/>
            <wp:positionH relativeFrom="page">
              <wp:posOffset>1202055</wp:posOffset>
            </wp:positionH>
            <wp:positionV relativeFrom="paragraph">
              <wp:posOffset>220345</wp:posOffset>
            </wp:positionV>
            <wp:extent cx="5851525" cy="3291840"/>
            <wp:effectExtent l="0" t="0" r="635" b="0"/>
            <wp:wrapTopAndBottom/>
            <wp:docPr id="3" name="image4.jpeg" descr="C:\Users\asus\Pictures\Screenshots\Screenshot (941).pngScreenshot (9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 descr="C:\Users\asus\Pictures\Screenshots\Screenshot (941).pngScreenshot (941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1768A" w14:textId="77777777" w:rsidR="00677994" w:rsidRDefault="00677994">
      <w:pPr>
        <w:pStyle w:val="BodyText"/>
        <w:rPr>
          <w:rFonts w:ascii="Calibri"/>
        </w:rPr>
      </w:pPr>
    </w:p>
    <w:p w14:paraId="2B7D43F5" w14:textId="77777777" w:rsidR="00677994" w:rsidRDefault="00677994">
      <w:pPr>
        <w:pStyle w:val="BodyText"/>
        <w:rPr>
          <w:rFonts w:ascii="Calibri"/>
        </w:rPr>
      </w:pPr>
    </w:p>
    <w:p w14:paraId="7FA4CDD7" w14:textId="77777777" w:rsidR="00677994" w:rsidRDefault="00677994">
      <w:pPr>
        <w:pStyle w:val="BodyText"/>
        <w:spacing w:before="9"/>
        <w:rPr>
          <w:rFonts w:ascii="Calibri"/>
        </w:rPr>
      </w:pPr>
    </w:p>
    <w:p w14:paraId="7079A804" w14:textId="77777777" w:rsidR="00677994" w:rsidRDefault="00867AE4">
      <w:pPr>
        <w:pStyle w:val="ListParagraph"/>
        <w:numPr>
          <w:ilvl w:val="0"/>
          <w:numId w:val="1"/>
        </w:numPr>
        <w:tabs>
          <w:tab w:val="left" w:pos="821"/>
        </w:tabs>
        <w:spacing w:line="218" w:lineRule="auto"/>
        <w:ind w:right="999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Now Copy the HTTP link of your repo and paste it it on your ‘Git CLI’, and merge</w:t>
      </w:r>
      <w:r>
        <w:rPr>
          <w:rFonts w:ascii="Calibri" w:hAnsi="Calibri"/>
          <w:spacing w:val="-62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local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repo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remote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repo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.</w:t>
      </w:r>
    </w:p>
    <w:p w14:paraId="062F857C" w14:textId="77777777" w:rsidR="00677994" w:rsidRDefault="00677994">
      <w:pPr>
        <w:pStyle w:val="BodyText"/>
        <w:rPr>
          <w:rFonts w:ascii="Calibri"/>
          <w:sz w:val="20"/>
        </w:rPr>
      </w:pPr>
    </w:p>
    <w:p w14:paraId="6820AC67" w14:textId="77777777" w:rsidR="00677994" w:rsidRDefault="00677994">
      <w:pPr>
        <w:pStyle w:val="BodyText"/>
        <w:rPr>
          <w:rFonts w:ascii="Calibri"/>
          <w:sz w:val="20"/>
        </w:rPr>
      </w:pPr>
    </w:p>
    <w:p w14:paraId="4882DAC3" w14:textId="77777777" w:rsidR="00677994" w:rsidRDefault="00677994">
      <w:pPr>
        <w:pStyle w:val="BodyText"/>
        <w:rPr>
          <w:rFonts w:ascii="Calibri"/>
          <w:sz w:val="20"/>
        </w:rPr>
      </w:pPr>
    </w:p>
    <w:p w14:paraId="5F0F4188" w14:textId="77777777" w:rsidR="00677994" w:rsidRDefault="00677994">
      <w:pPr>
        <w:pStyle w:val="BodyText"/>
        <w:rPr>
          <w:rFonts w:ascii="Calibri"/>
          <w:sz w:val="20"/>
        </w:rPr>
      </w:pPr>
    </w:p>
    <w:p w14:paraId="6751DE50" w14:textId="77777777" w:rsidR="00677994" w:rsidRDefault="00677994">
      <w:pPr>
        <w:pStyle w:val="BodyText"/>
        <w:rPr>
          <w:rFonts w:ascii="Calibri"/>
          <w:sz w:val="20"/>
        </w:rPr>
      </w:pPr>
    </w:p>
    <w:p w14:paraId="4ACA9015" w14:textId="77777777" w:rsidR="00677994" w:rsidRDefault="00677994">
      <w:pPr>
        <w:pStyle w:val="BodyText"/>
        <w:rPr>
          <w:rFonts w:ascii="Calibri"/>
          <w:sz w:val="20"/>
        </w:rPr>
      </w:pPr>
    </w:p>
    <w:p w14:paraId="58065A7B" w14:textId="77777777" w:rsidR="00677994" w:rsidRDefault="00867AE4">
      <w:pPr>
        <w:pStyle w:val="BodyText"/>
        <w:spacing w:before="6"/>
        <w:rPr>
          <w:rFonts w:ascii="Calibri"/>
          <w:sz w:val="23"/>
        </w:rPr>
      </w:pPr>
      <w:r>
        <w:pict w14:anchorId="068C489F">
          <v:rect id="_x0000_s2055" style="position:absolute;margin-left:47.65pt;margin-top:16.3pt;width:492.5pt;height:1.45pt;z-index:-251648512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</w:p>
    <w:p w14:paraId="06CA0D42" w14:textId="77777777" w:rsidR="00677994" w:rsidRDefault="00867AE4">
      <w:pPr>
        <w:spacing w:before="8"/>
        <w:ind w:left="100"/>
        <w:rPr>
          <w:sz w:val="24"/>
        </w:rPr>
      </w:pPr>
      <w:r>
        <w:rPr>
          <w:sz w:val="24"/>
        </w:rPr>
        <w:t>CS18</w:t>
      </w:r>
    </w:p>
    <w:p w14:paraId="106B5806" w14:textId="77777777" w:rsidR="00677994" w:rsidRDefault="00677994">
      <w:pPr>
        <w:rPr>
          <w:sz w:val="24"/>
        </w:rPr>
        <w:sectPr w:rsidR="00677994">
          <w:pgSz w:w="11900" w:h="16860"/>
          <w:pgMar w:top="1600" w:right="180" w:bottom="600" w:left="840" w:header="0" w:footer="413" w:gutter="0"/>
          <w:cols w:space="720"/>
        </w:sectPr>
      </w:pPr>
    </w:p>
    <w:p w14:paraId="011C96C1" w14:textId="77777777" w:rsidR="00677994" w:rsidRDefault="00867AE4">
      <w:pPr>
        <w:pStyle w:val="BodyText"/>
        <w:rPr>
          <w:sz w:val="20"/>
        </w:rPr>
      </w:pPr>
      <w:r>
        <w:lastRenderedPageBreak/>
        <w:pict w14:anchorId="4ECAB754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47pt;margin-top:777.85pt;width:26.65pt;height:13.3pt;z-index:-251661824;mso-position-horizontal-relative:page;mso-position-vertical-relative:page;mso-width-relative:page;mso-height-relative:page" filled="f" stroked="f">
            <v:textbox inset="0,0,0,0">
              <w:txbxContent>
                <w:p w14:paraId="4EEBC99B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</w:p>
    <w:p w14:paraId="40D022E9" w14:textId="77777777" w:rsidR="00677994" w:rsidRDefault="00677994">
      <w:pPr>
        <w:pStyle w:val="BodyText"/>
        <w:spacing w:before="7"/>
        <w:rPr>
          <w:sz w:val="22"/>
        </w:rPr>
      </w:pPr>
    </w:p>
    <w:p w14:paraId="0BD8125A" w14:textId="77777777" w:rsidR="00677994" w:rsidRDefault="00867AE4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51E7FADD" wp14:editId="4B8FD8F6">
            <wp:extent cx="5851525" cy="3291840"/>
            <wp:effectExtent l="0" t="0" r="635" b="0"/>
            <wp:docPr id="5" name="image5.png" descr="C:\Users\asus\Pictures\Screenshots\Screenshot (943).pngScreenshot (9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C:\Users\asus\Pictures\Screenshots\Screenshot (943).pngScreenshot (943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AD21" w14:textId="77777777" w:rsidR="00677994" w:rsidRDefault="00677994">
      <w:pPr>
        <w:pStyle w:val="BodyText"/>
        <w:rPr>
          <w:sz w:val="20"/>
        </w:rPr>
      </w:pPr>
    </w:p>
    <w:p w14:paraId="14B2D229" w14:textId="77777777" w:rsidR="00677994" w:rsidRDefault="00677994">
      <w:pPr>
        <w:pStyle w:val="BodyText"/>
        <w:rPr>
          <w:sz w:val="20"/>
        </w:rPr>
      </w:pPr>
    </w:p>
    <w:p w14:paraId="2B353C72" w14:textId="77777777" w:rsidR="00677994" w:rsidRDefault="00677994">
      <w:pPr>
        <w:pStyle w:val="BodyText"/>
        <w:rPr>
          <w:sz w:val="20"/>
        </w:rPr>
      </w:pPr>
    </w:p>
    <w:p w14:paraId="345CBB2E" w14:textId="77777777" w:rsidR="00677994" w:rsidRDefault="00677994">
      <w:pPr>
        <w:pStyle w:val="BodyText"/>
        <w:rPr>
          <w:sz w:val="20"/>
        </w:rPr>
      </w:pPr>
    </w:p>
    <w:p w14:paraId="64859E6A" w14:textId="77777777" w:rsidR="00677994" w:rsidRDefault="00677994">
      <w:pPr>
        <w:pStyle w:val="BodyText"/>
        <w:spacing w:before="2"/>
        <w:rPr>
          <w:sz w:val="21"/>
        </w:rPr>
      </w:pPr>
    </w:p>
    <w:p w14:paraId="751B2604" w14:textId="77777777" w:rsidR="00677994" w:rsidRDefault="00867AE4">
      <w:pPr>
        <w:pStyle w:val="ListParagraph"/>
        <w:numPr>
          <w:ilvl w:val="0"/>
          <w:numId w:val="1"/>
        </w:numPr>
        <w:tabs>
          <w:tab w:val="left" w:pos="821"/>
        </w:tabs>
        <w:spacing w:before="68" w:line="218" w:lineRule="auto"/>
        <w:ind w:right="542"/>
        <w:jc w:val="left"/>
        <w:rPr>
          <w:rFonts w:ascii="Calibri"/>
          <w:sz w:val="25"/>
        </w:rPr>
      </w:pPr>
      <w:r>
        <w:rPr>
          <w:rFonts w:ascii="Calibri"/>
          <w:sz w:val="28"/>
        </w:rPr>
        <w:t>Go to Collaborators in Repo Setting, Add the username or email of Collaborator you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want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2"/>
          <w:sz w:val="28"/>
        </w:rPr>
        <w:t xml:space="preserve"> </w:t>
      </w:r>
      <w:r>
        <w:rPr>
          <w:rFonts w:ascii="Calibri"/>
          <w:sz w:val="28"/>
        </w:rPr>
        <w:t>add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in your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Repo</w:t>
      </w:r>
      <w:r>
        <w:rPr>
          <w:rFonts w:ascii="Calibri"/>
          <w:sz w:val="25"/>
        </w:rPr>
        <w:t>.</w:t>
      </w:r>
    </w:p>
    <w:p w14:paraId="2D8E5BAB" w14:textId="77777777" w:rsidR="00677994" w:rsidRDefault="00867AE4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688325B0" wp14:editId="0A49C65B">
            <wp:simplePos x="0" y="0"/>
            <wp:positionH relativeFrom="page">
              <wp:posOffset>1045210</wp:posOffset>
            </wp:positionH>
            <wp:positionV relativeFrom="paragraph">
              <wp:posOffset>203835</wp:posOffset>
            </wp:positionV>
            <wp:extent cx="5850255" cy="3290570"/>
            <wp:effectExtent l="0" t="0" r="1905" b="1270"/>
            <wp:wrapTopAndBottom/>
            <wp:docPr id="7" name="image6.jpeg" descr="C:\Users\asus\Pictures\Screenshots\Screenshot (944).pngScreenshot (9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 descr="C:\Users\asus\Pictures\Screenshots\Screenshot (944).pngScreenshot (944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304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F7E78" w14:textId="77777777" w:rsidR="00677994" w:rsidRDefault="00677994">
      <w:pPr>
        <w:pStyle w:val="BodyText"/>
        <w:rPr>
          <w:rFonts w:ascii="Calibri"/>
          <w:sz w:val="20"/>
        </w:rPr>
      </w:pPr>
    </w:p>
    <w:p w14:paraId="6F83A924" w14:textId="77777777" w:rsidR="00677994" w:rsidRDefault="00677994">
      <w:pPr>
        <w:pStyle w:val="BodyText"/>
        <w:rPr>
          <w:rFonts w:ascii="Calibri"/>
          <w:sz w:val="20"/>
        </w:rPr>
      </w:pPr>
    </w:p>
    <w:p w14:paraId="28FCCB55" w14:textId="77777777" w:rsidR="00677994" w:rsidRDefault="00867AE4">
      <w:pPr>
        <w:pStyle w:val="BodyText"/>
        <w:spacing w:before="11"/>
        <w:rPr>
          <w:rFonts w:ascii="Calibri"/>
          <w:sz w:val="23"/>
        </w:rPr>
      </w:pPr>
      <w:r>
        <w:pict w14:anchorId="4B4B365F">
          <v:rect id="_x0000_s2057" style="position:absolute;margin-left:47.65pt;margin-top:16.55pt;width:492.5pt;height:1.45pt;z-index:-251647488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</w:p>
    <w:p w14:paraId="05113C19" w14:textId="77777777" w:rsidR="00677994" w:rsidRDefault="00677994">
      <w:pPr>
        <w:pStyle w:val="BodyText"/>
        <w:spacing w:before="9"/>
        <w:rPr>
          <w:rFonts w:ascii="Calibri"/>
          <w:sz w:val="6"/>
        </w:rPr>
      </w:pPr>
    </w:p>
    <w:p w14:paraId="013B31C0" w14:textId="77777777" w:rsidR="00677994" w:rsidRDefault="00867AE4">
      <w:pPr>
        <w:pStyle w:val="BodyText"/>
        <w:spacing w:line="218" w:lineRule="exact"/>
        <w:ind w:left="40"/>
        <w:rPr>
          <w:rFonts w:ascii="Calibri"/>
          <w:sz w:val="20"/>
        </w:rPr>
      </w:pPr>
      <w:r>
        <w:rPr>
          <w:rFonts w:ascii="Calibri"/>
          <w:position w:val="-3"/>
          <w:sz w:val="20"/>
        </w:rPr>
      </w:r>
      <w:r>
        <w:rPr>
          <w:rFonts w:ascii="Calibri"/>
          <w:position w:val="-3"/>
          <w:sz w:val="20"/>
        </w:rPr>
        <w:pict w14:anchorId="6AC1541A">
          <v:group id="_x0000_s2058" style="width:32.3pt;height:10.95pt;mso-position-horizontal-relative:char;mso-position-vertical-relative:line" coordsize="646,219">
            <v:rect id="_x0000_s2059" style="position:absolute;width:646;height:219" stroked="f"/>
            <w10:anchorlock/>
          </v:group>
        </w:pict>
      </w:r>
    </w:p>
    <w:p w14:paraId="56F03BBC" w14:textId="77777777" w:rsidR="00677994" w:rsidRDefault="00677994">
      <w:pPr>
        <w:spacing w:line="218" w:lineRule="exact"/>
        <w:rPr>
          <w:rFonts w:ascii="Calibri"/>
          <w:sz w:val="20"/>
        </w:rPr>
        <w:sectPr w:rsidR="00677994">
          <w:pgSz w:w="11900" w:h="16860"/>
          <w:pgMar w:top="1600" w:right="180" w:bottom="600" w:left="840" w:header="0" w:footer="413" w:gutter="0"/>
          <w:cols w:space="720"/>
        </w:sectPr>
      </w:pPr>
    </w:p>
    <w:p w14:paraId="593082D9" w14:textId="77777777" w:rsidR="00677994" w:rsidRDefault="00867AE4">
      <w:pPr>
        <w:pStyle w:val="ListParagraph"/>
        <w:numPr>
          <w:ilvl w:val="0"/>
          <w:numId w:val="1"/>
        </w:numPr>
        <w:tabs>
          <w:tab w:val="left" w:pos="375"/>
        </w:tabs>
        <w:spacing w:before="20"/>
        <w:ind w:left="100" w:right="1799" w:firstLine="0"/>
        <w:jc w:val="left"/>
        <w:rPr>
          <w:rFonts w:ascii="Calibri"/>
          <w:sz w:val="28"/>
        </w:rPr>
      </w:pPr>
      <w:r>
        <w:lastRenderedPageBreak/>
        <w:pict w14:anchorId="15C463F5">
          <v:shape id="_x0000_s2060" type="#_x0000_t202" style="position:absolute;left:0;text-align:left;margin-left:47pt;margin-top:781.95pt;width:26.65pt;height:13.3pt;z-index:-251660800;mso-position-horizontal-relative:page;mso-position-vertical-relative:page;mso-width-relative:page;mso-height-relative:page" filled="f" stroked="f">
            <v:textbox inset="0,0,0,0">
              <w:txbxContent>
                <w:p w14:paraId="53275E6D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/>
          <w:sz w:val="28"/>
        </w:rPr>
        <w:t>Invitation Mail is sent to the Collaborator, the collaborator has to accept this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Invitation.</w:t>
      </w:r>
    </w:p>
    <w:p w14:paraId="3518A52F" w14:textId="77777777" w:rsidR="00677994" w:rsidRDefault="00677994">
      <w:pPr>
        <w:pStyle w:val="BodyText"/>
        <w:rPr>
          <w:rFonts w:ascii="Calibri"/>
          <w:sz w:val="20"/>
        </w:rPr>
      </w:pPr>
    </w:p>
    <w:p w14:paraId="0D85DA90" w14:textId="77777777" w:rsidR="00677994" w:rsidRDefault="00867AE4">
      <w:pPr>
        <w:pStyle w:val="BodyText"/>
        <w:spacing w:before="12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2A3B60CF" wp14:editId="42FD9E85">
            <wp:simplePos x="0" y="0"/>
            <wp:positionH relativeFrom="page">
              <wp:posOffset>596900</wp:posOffset>
            </wp:positionH>
            <wp:positionV relativeFrom="paragraph">
              <wp:posOffset>753110</wp:posOffset>
            </wp:positionV>
            <wp:extent cx="6277610" cy="2752725"/>
            <wp:effectExtent l="0" t="0" r="1270" b="5715"/>
            <wp:wrapTopAndBottom/>
            <wp:docPr id="9" name="image7.jpeg" descr="C:\Users\asus\Pictures\Screenshots\Screenshot (947).pngScreenshot (9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 descr="C:\Users\asus\Pictures\Screenshots\Screenshot (947).pngScreenshot (947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752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E7BA9" w14:textId="77777777" w:rsidR="00677994" w:rsidRDefault="00677994">
      <w:pPr>
        <w:pStyle w:val="BodyText"/>
        <w:spacing w:before="5"/>
        <w:rPr>
          <w:rFonts w:ascii="Calibri"/>
          <w:sz w:val="12"/>
        </w:rPr>
      </w:pPr>
    </w:p>
    <w:p w14:paraId="237AE8D3" w14:textId="77777777" w:rsidR="00677994" w:rsidRDefault="00677994">
      <w:pPr>
        <w:pStyle w:val="BodyText"/>
        <w:rPr>
          <w:rFonts w:ascii="Calibri"/>
          <w:sz w:val="20"/>
        </w:rPr>
      </w:pPr>
    </w:p>
    <w:p w14:paraId="3D42A5BE" w14:textId="77777777" w:rsidR="00677994" w:rsidRDefault="00677994">
      <w:pPr>
        <w:pStyle w:val="BodyText"/>
        <w:rPr>
          <w:rFonts w:ascii="Calibri"/>
          <w:sz w:val="20"/>
        </w:rPr>
      </w:pPr>
    </w:p>
    <w:p w14:paraId="40DD419D" w14:textId="77777777" w:rsidR="00677994" w:rsidRDefault="00867AE4">
      <w:pPr>
        <w:pStyle w:val="BodyText"/>
        <w:spacing w:before="1"/>
        <w:rPr>
          <w:rFonts w:ascii="Calibri"/>
          <w:sz w:val="10"/>
        </w:rPr>
      </w:pPr>
      <w:r>
        <w:pict w14:anchorId="16B72C6F">
          <v:rect id="_x0000_s2064" style="position:absolute;margin-left:47.65pt;margin-top:8.1pt;width:492.5pt;height:1.45pt;z-index:-251645440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  <w:r>
        <w:pict w14:anchorId="0C30692E">
          <v:rect id="_x0000_s2065" style="position:absolute;margin-left:44pt;margin-top:17pt;width:37.3pt;height:15.9pt;z-index:-251644416;mso-wrap-distance-top:0;mso-wrap-distance-bottom:0;mso-position-horizontal-relative:page;mso-width-relative:page;mso-height-relative:page" stroked="f">
            <w10:wrap type="topAndBottom" anchorx="page"/>
          </v:rect>
        </w:pict>
      </w:r>
    </w:p>
    <w:p w14:paraId="032B0AD7" w14:textId="77777777" w:rsidR="00677994" w:rsidRDefault="00677994">
      <w:pPr>
        <w:pStyle w:val="BodyText"/>
        <w:spacing w:before="8"/>
        <w:rPr>
          <w:rFonts w:ascii="Calibri"/>
          <w:sz w:val="6"/>
        </w:rPr>
      </w:pPr>
    </w:p>
    <w:p w14:paraId="254B95AD" w14:textId="77777777" w:rsidR="00677994" w:rsidRDefault="00867AE4">
      <w:pPr>
        <w:rPr>
          <w:rFonts w:ascii="Calibri"/>
          <w:sz w:val="6"/>
        </w:rPr>
        <w:sectPr w:rsidR="00677994">
          <w:pgSz w:w="11900" w:h="16860"/>
          <w:pgMar w:top="1420" w:right="180" w:bottom="600" w:left="840" w:header="0" w:footer="413" w:gutter="0"/>
          <w:cols w:space="720"/>
        </w:sectPr>
      </w:pPr>
      <w:r>
        <w:pict w14:anchorId="383FCECC">
          <v:group id="_x0000_s2061" style="position:absolute;margin-left:47.65pt;margin-top:59pt;width:493.3pt;height:282.05pt;z-index:-251646464;mso-position-horizontal-relative:page" coordorigin="953,6793" coordsize="9866,5641">
            <v:shape id="_x0000_s2062" type="#_x0000_t75" style="position:absolute;left:1274;top:6793;width:9545;height:5369">
              <v:imagedata r:id="rId16" o:title="Screenshot (948)"/>
            </v:shape>
            <v:rect id="_x0000_s2063" style="position:absolute;left:953;top:12405;width:9850;height:29" fillcolor="black" stroked="f"/>
            <w10:wrap type="topAndBottom" anchorx="page"/>
          </v:group>
        </w:pict>
      </w:r>
    </w:p>
    <w:p w14:paraId="5FB9D0D6" w14:textId="77777777" w:rsidR="00677994" w:rsidRDefault="00867AE4">
      <w:pPr>
        <w:pStyle w:val="BodyText"/>
        <w:spacing w:before="8"/>
        <w:rPr>
          <w:rFonts w:ascii="Calibri"/>
          <w:sz w:val="8"/>
        </w:rPr>
      </w:pPr>
      <w:r>
        <w:lastRenderedPageBreak/>
        <w:pict w14:anchorId="02ED2DB9">
          <v:shape id="_x0000_s2066" type="#_x0000_t202" style="position:absolute;margin-left:47pt;margin-top:743.75pt;width:26.65pt;height:13.3pt;z-index:-251659776;mso-position-horizontal-relative:page;mso-position-vertical-relative:page;mso-width-relative:page;mso-height-relative:page" filled="f" stroked="f">
            <v:textbox inset="0,0,0,0">
              <w:txbxContent>
                <w:p w14:paraId="45990004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pict w14:anchorId="5FFFBBDE">
          <v:rect id="_x0000_s2067" style="position:absolute;margin-left:40pt;margin-top:740.05pt;width:44.85pt;height:23.9pt;z-index:251646464;mso-position-horizontal-relative:page;mso-position-vertical-relative:page;mso-width-relative:page;mso-height-relative:page" stroked="f">
            <w10:wrap anchorx="page" anchory="page"/>
          </v:rect>
        </w:pict>
      </w:r>
    </w:p>
    <w:p w14:paraId="768D7B0E" w14:textId="77777777" w:rsidR="00677994" w:rsidRDefault="00867AE4">
      <w:pPr>
        <w:pStyle w:val="ListParagraph"/>
        <w:numPr>
          <w:ilvl w:val="1"/>
          <w:numId w:val="1"/>
        </w:numPr>
        <w:tabs>
          <w:tab w:val="left" w:pos="821"/>
        </w:tabs>
        <w:spacing w:before="44"/>
        <w:ind w:hanging="361"/>
        <w:rPr>
          <w:rFonts w:ascii="Calibri"/>
          <w:sz w:val="28"/>
        </w:rPr>
      </w:pPr>
      <w:r>
        <w:rPr>
          <w:rFonts w:ascii="Calibri"/>
          <w:sz w:val="28"/>
        </w:rPr>
        <w:t>New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Collaborator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has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now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access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SCM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Repo.</w:t>
      </w:r>
    </w:p>
    <w:p w14:paraId="2CB6B5B5" w14:textId="77777777" w:rsidR="00677994" w:rsidRDefault="00677994">
      <w:pPr>
        <w:pStyle w:val="BodyText"/>
        <w:rPr>
          <w:rFonts w:ascii="Calibri"/>
          <w:sz w:val="20"/>
        </w:rPr>
      </w:pPr>
    </w:p>
    <w:p w14:paraId="7865B0B3" w14:textId="77777777" w:rsidR="00677994" w:rsidRDefault="00677994">
      <w:pPr>
        <w:pStyle w:val="BodyText"/>
        <w:rPr>
          <w:rFonts w:ascii="Calibri"/>
          <w:sz w:val="20"/>
        </w:rPr>
      </w:pPr>
    </w:p>
    <w:p w14:paraId="7038BBF6" w14:textId="77777777" w:rsidR="00677994" w:rsidRDefault="00677994">
      <w:pPr>
        <w:pStyle w:val="BodyText"/>
        <w:rPr>
          <w:rFonts w:ascii="Calibri"/>
          <w:sz w:val="20"/>
        </w:rPr>
      </w:pPr>
    </w:p>
    <w:p w14:paraId="4B8FACCD" w14:textId="77777777" w:rsidR="00677994" w:rsidRDefault="00677994">
      <w:pPr>
        <w:pStyle w:val="BodyText"/>
        <w:rPr>
          <w:rFonts w:ascii="Calibri"/>
          <w:sz w:val="20"/>
        </w:rPr>
      </w:pPr>
    </w:p>
    <w:p w14:paraId="61E5059E" w14:textId="77777777" w:rsidR="00677994" w:rsidRDefault="00867AE4">
      <w:pPr>
        <w:pStyle w:val="BodyText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251636224" behindDoc="0" locked="0" layoutInCell="1" allowOverlap="1" wp14:anchorId="70D70D30" wp14:editId="0521DD9B">
            <wp:simplePos x="0" y="0"/>
            <wp:positionH relativeFrom="page">
              <wp:posOffset>826135</wp:posOffset>
            </wp:positionH>
            <wp:positionV relativeFrom="paragraph">
              <wp:posOffset>245745</wp:posOffset>
            </wp:positionV>
            <wp:extent cx="6035040" cy="3394710"/>
            <wp:effectExtent l="0" t="0" r="0" b="3810"/>
            <wp:wrapTopAndBottom/>
            <wp:docPr id="11" name="image9.jpeg" descr="C:\Users\asus\Pictures\Screenshots\Screenshot (950).pngScreenshot (9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eg" descr="C:\Users\asus\Pictures\Screenshots\Screenshot (950).pngScreenshot (950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573BD" w14:textId="77777777" w:rsidR="00677994" w:rsidRDefault="00677994">
      <w:pPr>
        <w:rPr>
          <w:rFonts w:ascii="Calibri"/>
        </w:rPr>
        <w:sectPr w:rsidR="00677994">
          <w:pgSz w:w="11900" w:h="16860"/>
          <w:pgMar w:top="1600" w:right="180" w:bottom="600" w:left="840" w:header="0" w:footer="413" w:gutter="0"/>
          <w:cols w:space="720"/>
        </w:sectPr>
      </w:pPr>
    </w:p>
    <w:p w14:paraId="1405DE5F" w14:textId="77777777" w:rsidR="00677994" w:rsidRDefault="00867AE4">
      <w:pPr>
        <w:pStyle w:val="Heading2"/>
        <w:spacing w:before="28"/>
        <w:ind w:left="600"/>
        <w:rPr>
          <w:rFonts w:ascii="Calibri"/>
          <w:u w:val="none"/>
        </w:rPr>
      </w:pPr>
      <w:r>
        <w:rPr>
          <w:rFonts w:ascii="Calibri"/>
          <w:color w:val="FFFFFF"/>
          <w:u w:val="none"/>
          <w:shd w:val="clear" w:color="auto" w:fill="000000"/>
        </w:rPr>
        <w:lastRenderedPageBreak/>
        <w:t>Experiment</w:t>
      </w:r>
      <w:r>
        <w:rPr>
          <w:rFonts w:ascii="Calibri"/>
          <w:color w:val="FFFFFF"/>
          <w:spacing w:val="-4"/>
          <w:u w:val="none"/>
          <w:shd w:val="clear" w:color="auto" w:fill="000000"/>
        </w:rPr>
        <w:t xml:space="preserve"> </w:t>
      </w:r>
      <w:r>
        <w:rPr>
          <w:rFonts w:ascii="Calibri"/>
          <w:color w:val="FFFFFF"/>
          <w:u w:val="none"/>
          <w:shd w:val="clear" w:color="auto" w:fill="000000"/>
        </w:rPr>
        <w:t>No.</w:t>
      </w:r>
      <w:r>
        <w:rPr>
          <w:rFonts w:ascii="Calibri"/>
          <w:color w:val="FFFFFF"/>
          <w:spacing w:val="-2"/>
          <w:u w:val="none"/>
          <w:shd w:val="clear" w:color="auto" w:fill="000000"/>
        </w:rPr>
        <w:t xml:space="preserve"> </w:t>
      </w:r>
      <w:r>
        <w:rPr>
          <w:rFonts w:ascii="Calibri"/>
          <w:color w:val="FFFFFF"/>
          <w:u w:val="none"/>
          <w:shd w:val="clear" w:color="auto" w:fill="000000"/>
        </w:rPr>
        <w:t>07</w:t>
      </w:r>
    </w:p>
    <w:p w14:paraId="4030ABA4" w14:textId="77777777" w:rsidR="00677994" w:rsidRDefault="00677994">
      <w:pPr>
        <w:pStyle w:val="BodyText"/>
        <w:spacing w:before="9"/>
        <w:rPr>
          <w:rFonts w:ascii="Calibri"/>
          <w:b/>
          <w:sz w:val="25"/>
        </w:rPr>
      </w:pPr>
    </w:p>
    <w:p w14:paraId="26359735" w14:textId="77777777" w:rsidR="00677994" w:rsidRDefault="00867AE4">
      <w:pPr>
        <w:ind w:left="600"/>
        <w:rPr>
          <w:rFonts w:ascii="Calibri"/>
          <w:sz w:val="32"/>
        </w:rPr>
      </w:pPr>
      <w:r>
        <w:rPr>
          <w:rFonts w:ascii="Calibri"/>
          <w:b/>
          <w:sz w:val="32"/>
        </w:rPr>
        <w:t>Aim: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sz w:val="32"/>
        </w:rPr>
        <w:t>Fork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and Commit</w:t>
      </w:r>
    </w:p>
    <w:p w14:paraId="70F6A3EB" w14:textId="77777777" w:rsidR="00677994" w:rsidRDefault="00677994">
      <w:pPr>
        <w:pStyle w:val="BodyText"/>
        <w:spacing w:before="11"/>
        <w:rPr>
          <w:rFonts w:ascii="Calibri"/>
        </w:rPr>
      </w:pPr>
    </w:p>
    <w:p w14:paraId="40FB5C24" w14:textId="77777777" w:rsidR="00677994" w:rsidRDefault="00867AE4">
      <w:pPr>
        <w:pStyle w:val="Heading1"/>
        <w:spacing w:before="1"/>
      </w:pPr>
      <w:r>
        <w:t>Theory:</w:t>
      </w:r>
    </w:p>
    <w:p w14:paraId="060AAEF8" w14:textId="77777777" w:rsidR="00677994" w:rsidRDefault="00867AE4">
      <w:pPr>
        <w:pStyle w:val="BodyText"/>
        <w:spacing w:before="74" w:line="216" w:lineRule="auto"/>
        <w:ind w:left="600" w:right="85"/>
        <w:rPr>
          <w:rFonts w:ascii="Calibri"/>
        </w:rPr>
      </w:pPr>
      <w:r>
        <w:rPr>
          <w:rFonts w:ascii="Calibri"/>
          <w:b/>
          <w:sz w:val="32"/>
          <w:u w:val="thick"/>
        </w:rPr>
        <w:t>Fork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</w:rPr>
        <w:t>:- 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copy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repository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Forking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repository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allows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freely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experiment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changes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without affecting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original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Project.</w:t>
      </w:r>
    </w:p>
    <w:p w14:paraId="62E7040F" w14:textId="77777777" w:rsidR="00677994" w:rsidRDefault="00677994">
      <w:pPr>
        <w:pStyle w:val="BodyText"/>
        <w:spacing w:before="6"/>
        <w:rPr>
          <w:rFonts w:ascii="Calibri"/>
          <w:sz w:val="32"/>
        </w:rPr>
      </w:pPr>
    </w:p>
    <w:p w14:paraId="5393947B" w14:textId="77777777" w:rsidR="00677994" w:rsidRDefault="00867AE4">
      <w:pPr>
        <w:pStyle w:val="ListParagraph"/>
        <w:numPr>
          <w:ilvl w:val="2"/>
          <w:numId w:val="1"/>
        </w:numPr>
        <w:tabs>
          <w:tab w:val="left" w:pos="1181"/>
        </w:tabs>
        <w:spacing w:line="254" w:lineRule="auto"/>
        <w:ind w:right="201"/>
        <w:rPr>
          <w:rFonts w:ascii="Calibri"/>
          <w:sz w:val="28"/>
        </w:rPr>
      </w:pPr>
      <w:r>
        <w:rPr>
          <w:rFonts w:ascii="Calibri"/>
          <w:color w:val="202429"/>
          <w:sz w:val="28"/>
        </w:rPr>
        <w:t xml:space="preserve">To fork a repository first thing you </w:t>
      </w:r>
      <w:r>
        <w:rPr>
          <w:rFonts w:ascii="Calibri"/>
          <w:color w:val="202429"/>
          <w:sz w:val="28"/>
        </w:rPr>
        <w:t>need to do is, sign in to your GitHub account and</w:t>
      </w:r>
      <w:r>
        <w:rPr>
          <w:rFonts w:ascii="Calibri"/>
          <w:color w:val="202429"/>
          <w:spacing w:val="-61"/>
          <w:sz w:val="28"/>
        </w:rPr>
        <w:t xml:space="preserve"> </w:t>
      </w:r>
      <w:r>
        <w:rPr>
          <w:rFonts w:ascii="Calibri"/>
          <w:color w:val="202429"/>
          <w:sz w:val="28"/>
        </w:rPr>
        <w:t>then you came to the repository you want to fork.</w:t>
      </w:r>
    </w:p>
    <w:p w14:paraId="5FB41523" w14:textId="77777777" w:rsidR="00677994" w:rsidRDefault="00867AE4">
      <w:pPr>
        <w:pStyle w:val="BodyText"/>
        <w:spacing w:before="7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7F3F3DD3" wp14:editId="3833C289">
            <wp:simplePos x="0" y="0"/>
            <wp:positionH relativeFrom="page">
              <wp:posOffset>1294130</wp:posOffset>
            </wp:positionH>
            <wp:positionV relativeFrom="paragraph">
              <wp:posOffset>168910</wp:posOffset>
            </wp:positionV>
            <wp:extent cx="5851525" cy="3291840"/>
            <wp:effectExtent l="0" t="0" r="635" b="0"/>
            <wp:wrapTopAndBottom/>
            <wp:docPr id="13" name="image10.jpeg" descr="C:\Users\asus\Pictures\Screenshots\Screenshot (951).pngScreenshot (9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eg" descr="C:\Users\asus\Pictures\Screenshots\Screenshot (951).pngScreenshot (951)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D37B" w14:textId="77777777" w:rsidR="00677994" w:rsidRDefault="00677994">
      <w:pPr>
        <w:pStyle w:val="BodyText"/>
        <w:rPr>
          <w:rFonts w:ascii="Calibri"/>
        </w:rPr>
      </w:pPr>
    </w:p>
    <w:p w14:paraId="670CE182" w14:textId="77777777" w:rsidR="00677994" w:rsidRDefault="00677994">
      <w:pPr>
        <w:pStyle w:val="BodyText"/>
        <w:rPr>
          <w:rFonts w:ascii="Calibri"/>
        </w:rPr>
      </w:pPr>
    </w:p>
    <w:p w14:paraId="74343188" w14:textId="77777777" w:rsidR="00677994" w:rsidRDefault="00677994">
      <w:pPr>
        <w:pStyle w:val="BodyText"/>
        <w:spacing w:before="8"/>
        <w:rPr>
          <w:rFonts w:ascii="Calibri"/>
          <w:sz w:val="22"/>
        </w:rPr>
      </w:pPr>
    </w:p>
    <w:p w14:paraId="115D3189" w14:textId="77777777" w:rsidR="00677994" w:rsidRDefault="00867AE4">
      <w:pPr>
        <w:pStyle w:val="ListParagraph"/>
        <w:numPr>
          <w:ilvl w:val="2"/>
          <w:numId w:val="1"/>
        </w:numPr>
        <w:tabs>
          <w:tab w:val="left" w:pos="1181"/>
        </w:tabs>
        <w:spacing w:before="1" w:line="235" w:lineRule="auto"/>
        <w:ind w:right="127"/>
        <w:rPr>
          <w:rFonts w:ascii="Calibri"/>
          <w:sz w:val="28"/>
        </w:rPr>
      </w:pPr>
      <w:r>
        <w:rPr>
          <w:rFonts w:ascii="Calibri"/>
          <w:color w:val="202429"/>
          <w:sz w:val="28"/>
        </w:rPr>
        <w:t xml:space="preserve">Click on the </w:t>
      </w:r>
      <w:r>
        <w:rPr>
          <w:rFonts w:ascii="Calibri"/>
          <w:b/>
          <w:color w:val="202429"/>
          <w:sz w:val="28"/>
        </w:rPr>
        <w:t xml:space="preserve">Fork </w:t>
      </w:r>
      <w:r>
        <w:rPr>
          <w:rFonts w:ascii="Calibri"/>
          <w:color w:val="202429"/>
          <w:sz w:val="28"/>
        </w:rPr>
        <w:t>button on right upside corner. Then it will ask to create a new fork,</w:t>
      </w:r>
      <w:r>
        <w:rPr>
          <w:rFonts w:ascii="Calibri"/>
          <w:color w:val="202429"/>
          <w:spacing w:val="-62"/>
          <w:sz w:val="28"/>
        </w:rPr>
        <w:t xml:space="preserve"> </w:t>
      </w:r>
      <w:r>
        <w:rPr>
          <w:rFonts w:ascii="Calibri"/>
          <w:color w:val="202429"/>
          <w:sz w:val="28"/>
        </w:rPr>
        <w:t>add</w:t>
      </w:r>
      <w:r>
        <w:rPr>
          <w:rFonts w:ascii="Calibri"/>
          <w:color w:val="202429"/>
          <w:spacing w:val="-4"/>
          <w:sz w:val="28"/>
        </w:rPr>
        <w:t xml:space="preserve"> </w:t>
      </w:r>
      <w:r>
        <w:rPr>
          <w:rFonts w:ascii="Calibri"/>
          <w:color w:val="202429"/>
          <w:sz w:val="28"/>
        </w:rPr>
        <w:t>description if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you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want</w:t>
      </w:r>
      <w:r>
        <w:rPr>
          <w:rFonts w:ascii="Calibri"/>
          <w:color w:val="202429"/>
          <w:spacing w:val="-2"/>
          <w:sz w:val="28"/>
        </w:rPr>
        <w:t xml:space="preserve"> </w:t>
      </w:r>
      <w:r>
        <w:rPr>
          <w:rFonts w:ascii="Calibri"/>
          <w:color w:val="202429"/>
          <w:sz w:val="28"/>
        </w:rPr>
        <w:t>and</w:t>
      </w:r>
      <w:r>
        <w:rPr>
          <w:rFonts w:ascii="Calibri"/>
          <w:color w:val="202429"/>
          <w:spacing w:val="-1"/>
          <w:sz w:val="28"/>
        </w:rPr>
        <w:t xml:space="preserve"> </w:t>
      </w:r>
      <w:r>
        <w:rPr>
          <w:rFonts w:ascii="Calibri"/>
          <w:color w:val="202429"/>
          <w:sz w:val="28"/>
        </w:rPr>
        <w:t>then click on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create</w:t>
      </w:r>
      <w:r>
        <w:rPr>
          <w:rFonts w:ascii="Calibri"/>
          <w:color w:val="202429"/>
          <w:spacing w:val="-2"/>
          <w:sz w:val="28"/>
        </w:rPr>
        <w:t xml:space="preserve"> </w:t>
      </w:r>
      <w:r>
        <w:rPr>
          <w:rFonts w:ascii="Calibri"/>
          <w:color w:val="202429"/>
          <w:sz w:val="28"/>
        </w:rPr>
        <w:t>fork.</w:t>
      </w:r>
    </w:p>
    <w:p w14:paraId="3F420373" w14:textId="77777777" w:rsidR="00677994" w:rsidRDefault="00677994">
      <w:pPr>
        <w:spacing w:line="235" w:lineRule="auto"/>
        <w:rPr>
          <w:rFonts w:ascii="Calibri"/>
          <w:sz w:val="28"/>
        </w:rPr>
        <w:sectPr w:rsidR="00677994">
          <w:footerReference w:type="default" r:id="rId19"/>
          <w:pgSz w:w="11900" w:h="16860"/>
          <w:pgMar w:top="1040" w:right="180" w:bottom="1280" w:left="840" w:header="0" w:footer="1098" w:gutter="0"/>
          <w:cols w:space="720"/>
        </w:sectPr>
      </w:pPr>
    </w:p>
    <w:p w14:paraId="628B32D5" w14:textId="77777777" w:rsidR="00677994" w:rsidRDefault="00867AE4">
      <w:pPr>
        <w:pStyle w:val="BodyText"/>
        <w:ind w:left="118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4BAD76A" wp14:editId="7EE6C895">
            <wp:extent cx="5851525" cy="3291205"/>
            <wp:effectExtent l="0" t="0" r="635" b="635"/>
            <wp:docPr id="15" name="image11.png" descr="C:\Users\asus\Pictures\Screenshots\Screenshot (946).pngScreenshot (9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 descr="C:\Users\asus\Pictures\Screenshots\Screenshot (946).pngScreenshot (946)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1057" w14:textId="77777777" w:rsidR="00677994" w:rsidRDefault="00677994">
      <w:pPr>
        <w:pStyle w:val="BodyText"/>
        <w:spacing w:before="6"/>
        <w:rPr>
          <w:rFonts w:ascii="Calibri"/>
        </w:rPr>
      </w:pPr>
    </w:p>
    <w:p w14:paraId="15C18FDB" w14:textId="77777777" w:rsidR="00677994" w:rsidRDefault="00867AE4">
      <w:pPr>
        <w:pStyle w:val="ListParagraph"/>
        <w:numPr>
          <w:ilvl w:val="2"/>
          <w:numId w:val="1"/>
        </w:numPr>
        <w:tabs>
          <w:tab w:val="left" w:pos="1181"/>
        </w:tabs>
        <w:spacing w:before="49" w:line="235" w:lineRule="auto"/>
        <w:ind w:right="105"/>
        <w:rPr>
          <w:rFonts w:ascii="Calibri"/>
          <w:sz w:val="28"/>
        </w:rPr>
      </w:pPr>
      <w:r>
        <w:rPr>
          <w:rFonts w:ascii="Calibri"/>
          <w:color w:val="202429"/>
          <w:sz w:val="28"/>
        </w:rPr>
        <w:t>Now you will have a copy of the repo you have forked from other user. Now you can</w:t>
      </w:r>
      <w:r>
        <w:rPr>
          <w:rFonts w:ascii="Calibri"/>
          <w:color w:val="202429"/>
          <w:spacing w:val="-61"/>
          <w:sz w:val="28"/>
        </w:rPr>
        <w:t xml:space="preserve"> </w:t>
      </w:r>
      <w:r>
        <w:rPr>
          <w:rFonts w:ascii="Calibri"/>
          <w:color w:val="202429"/>
          <w:sz w:val="28"/>
        </w:rPr>
        <w:t>do</w:t>
      </w:r>
      <w:r>
        <w:rPr>
          <w:rFonts w:ascii="Calibri"/>
          <w:color w:val="202429"/>
          <w:spacing w:val="-2"/>
          <w:sz w:val="28"/>
        </w:rPr>
        <w:t xml:space="preserve"> </w:t>
      </w:r>
      <w:r>
        <w:rPr>
          <w:rFonts w:ascii="Calibri"/>
          <w:color w:val="202429"/>
          <w:sz w:val="28"/>
        </w:rPr>
        <w:t>any</w:t>
      </w:r>
      <w:r>
        <w:rPr>
          <w:rFonts w:ascii="Calibri"/>
          <w:color w:val="202429"/>
          <w:spacing w:val="-2"/>
          <w:sz w:val="28"/>
        </w:rPr>
        <w:t xml:space="preserve"> </w:t>
      </w:r>
      <w:r>
        <w:rPr>
          <w:rFonts w:ascii="Calibri"/>
          <w:color w:val="202429"/>
          <w:sz w:val="28"/>
        </w:rPr>
        <w:t>modification</w:t>
      </w:r>
      <w:r>
        <w:rPr>
          <w:rFonts w:ascii="Calibri"/>
          <w:color w:val="202429"/>
          <w:spacing w:val="-4"/>
          <w:sz w:val="28"/>
        </w:rPr>
        <w:t xml:space="preserve"> </w:t>
      </w:r>
      <w:r>
        <w:rPr>
          <w:rFonts w:ascii="Calibri"/>
          <w:color w:val="202429"/>
          <w:sz w:val="28"/>
        </w:rPr>
        <w:t>you</w:t>
      </w:r>
      <w:r>
        <w:rPr>
          <w:rFonts w:ascii="Calibri"/>
          <w:color w:val="202429"/>
          <w:spacing w:val="-1"/>
          <w:sz w:val="28"/>
        </w:rPr>
        <w:t xml:space="preserve"> </w:t>
      </w:r>
      <w:r>
        <w:rPr>
          <w:rFonts w:ascii="Calibri"/>
          <w:color w:val="202429"/>
          <w:sz w:val="28"/>
        </w:rPr>
        <w:t>want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without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making changes</w:t>
      </w:r>
      <w:r>
        <w:rPr>
          <w:rFonts w:ascii="Calibri"/>
          <w:color w:val="202429"/>
          <w:spacing w:val="1"/>
          <w:sz w:val="28"/>
        </w:rPr>
        <w:t xml:space="preserve"> </w:t>
      </w:r>
      <w:r>
        <w:rPr>
          <w:rFonts w:ascii="Calibri"/>
          <w:color w:val="202429"/>
          <w:sz w:val="28"/>
        </w:rPr>
        <w:t>to</w:t>
      </w:r>
      <w:r>
        <w:rPr>
          <w:rFonts w:ascii="Calibri"/>
          <w:color w:val="202429"/>
          <w:spacing w:val="-4"/>
          <w:sz w:val="28"/>
        </w:rPr>
        <w:t xml:space="preserve"> </w:t>
      </w:r>
      <w:r>
        <w:rPr>
          <w:rFonts w:ascii="Calibri"/>
          <w:color w:val="202429"/>
          <w:sz w:val="28"/>
        </w:rPr>
        <w:t>main</w:t>
      </w:r>
      <w:r>
        <w:rPr>
          <w:rFonts w:ascii="Calibri"/>
          <w:color w:val="202429"/>
          <w:spacing w:val="-1"/>
          <w:sz w:val="28"/>
        </w:rPr>
        <w:t xml:space="preserve"> </w:t>
      </w:r>
      <w:r>
        <w:rPr>
          <w:rFonts w:ascii="Calibri"/>
          <w:color w:val="202429"/>
          <w:sz w:val="28"/>
        </w:rPr>
        <w:t>source</w:t>
      </w:r>
      <w:r>
        <w:rPr>
          <w:rFonts w:ascii="Calibri"/>
          <w:color w:val="202429"/>
          <w:spacing w:val="-3"/>
          <w:sz w:val="28"/>
        </w:rPr>
        <w:t xml:space="preserve"> </w:t>
      </w:r>
      <w:r>
        <w:rPr>
          <w:rFonts w:ascii="Calibri"/>
          <w:color w:val="202429"/>
          <w:sz w:val="28"/>
        </w:rPr>
        <w:t>code.</w:t>
      </w:r>
    </w:p>
    <w:p w14:paraId="3DB88B84" w14:textId="77777777" w:rsidR="00677994" w:rsidRDefault="00867AE4">
      <w:pPr>
        <w:pStyle w:val="BodyText"/>
        <w:spacing w:before="3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76A9FC7A" wp14:editId="7247DA5D">
            <wp:simplePos x="0" y="0"/>
            <wp:positionH relativeFrom="page">
              <wp:posOffset>1283335</wp:posOffset>
            </wp:positionH>
            <wp:positionV relativeFrom="paragraph">
              <wp:posOffset>181610</wp:posOffset>
            </wp:positionV>
            <wp:extent cx="5851525" cy="3291840"/>
            <wp:effectExtent l="0" t="0" r="635" b="0"/>
            <wp:wrapTopAndBottom/>
            <wp:docPr id="17" name="image10.jpeg" descr="C:\Users\asus\Pictures\Screenshots\Screenshot (945).pngScreenshot (9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jpeg" descr="C:\Users\asus\Pictures\Screenshots\Screenshot (945).pngScreenshot (945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D2150" w14:textId="77777777" w:rsidR="00677994" w:rsidRDefault="00677994">
      <w:pPr>
        <w:pStyle w:val="BodyText"/>
        <w:rPr>
          <w:rFonts w:ascii="Calibri"/>
        </w:rPr>
      </w:pPr>
    </w:p>
    <w:p w14:paraId="3783FC83" w14:textId="77777777" w:rsidR="00677994" w:rsidRDefault="00677994">
      <w:pPr>
        <w:pStyle w:val="BodyText"/>
        <w:spacing w:before="10"/>
        <w:rPr>
          <w:rFonts w:ascii="Calibri"/>
          <w:sz w:val="39"/>
        </w:rPr>
      </w:pPr>
    </w:p>
    <w:p w14:paraId="5D7B1092" w14:textId="77777777" w:rsidR="00677994" w:rsidRDefault="00867AE4">
      <w:pPr>
        <w:pStyle w:val="ListParagraph"/>
        <w:numPr>
          <w:ilvl w:val="2"/>
          <w:numId w:val="1"/>
        </w:numPr>
        <w:tabs>
          <w:tab w:val="left" w:pos="1181"/>
        </w:tabs>
        <w:ind w:hanging="361"/>
        <w:rPr>
          <w:rFonts w:ascii="Calibri"/>
          <w:sz w:val="28"/>
        </w:rPr>
      </w:pPr>
      <w:r>
        <w:pict w14:anchorId="49912057">
          <v:line id="_x0000_s2068" style="position:absolute;left:0;text-align:left;z-index:251647488;mso-position-horizontal-relative:page;mso-width-relative:page;mso-height-relative:page" from="159.1pt,15.3pt" to="162.2pt,15.3pt" strokeweight=".84pt">
            <w10:wrap anchorx="page"/>
          </v:line>
        </w:pict>
      </w:r>
      <w:r>
        <w:rPr>
          <w:rFonts w:ascii="Calibri"/>
          <w:sz w:val="28"/>
        </w:rPr>
        <w:t>Now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type</w:t>
      </w:r>
      <w:r>
        <w:rPr>
          <w:rFonts w:ascii="Calibri"/>
          <w:spacing w:val="58"/>
          <w:sz w:val="28"/>
        </w:rPr>
        <w:t xml:space="preserve"> </w:t>
      </w:r>
      <w:r>
        <w:rPr>
          <w:rFonts w:ascii="Calibri"/>
          <w:b/>
          <w:color w:val="538DD3"/>
          <w:sz w:val="24"/>
        </w:rPr>
        <w:t>https://github.com/A2v20/SCM1</w:t>
      </w:r>
      <w:r>
        <w:rPr>
          <w:rFonts w:ascii="Calibri"/>
          <w:b/>
          <w:color w:val="538DD3"/>
          <w:spacing w:val="-3"/>
          <w:sz w:val="24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CLI.</w:t>
      </w:r>
    </w:p>
    <w:p w14:paraId="553788DB" w14:textId="77777777" w:rsidR="00677994" w:rsidRDefault="00677994">
      <w:pPr>
        <w:pStyle w:val="BodyText"/>
        <w:spacing w:before="6"/>
        <w:rPr>
          <w:rFonts w:ascii="Calibri"/>
          <w:sz w:val="24"/>
        </w:rPr>
      </w:pPr>
    </w:p>
    <w:p w14:paraId="4E8A0EE7" w14:textId="77777777" w:rsidR="00677994" w:rsidRDefault="00867AE4">
      <w:pPr>
        <w:pStyle w:val="BodyText"/>
        <w:spacing w:line="218" w:lineRule="auto"/>
        <w:ind w:left="1180" w:right="1866"/>
        <w:rPr>
          <w:rFonts w:ascii="Calibri"/>
        </w:rPr>
      </w:pPr>
      <w:r>
        <w:rPr>
          <w:rFonts w:ascii="Calibri"/>
        </w:rPr>
        <w:t>Git clone &lt;url&gt; --&gt; This command is used to fetch the remote repo or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clone the repo.</w:t>
      </w:r>
    </w:p>
    <w:p w14:paraId="216A897D" w14:textId="77777777" w:rsidR="00677994" w:rsidRDefault="00677994">
      <w:pPr>
        <w:spacing w:line="218" w:lineRule="auto"/>
        <w:rPr>
          <w:rFonts w:ascii="Calibri"/>
        </w:rPr>
        <w:sectPr w:rsidR="00677994">
          <w:pgSz w:w="11900" w:h="16860"/>
          <w:pgMar w:top="1060" w:right="180" w:bottom="1280" w:left="840" w:header="0" w:footer="1098" w:gutter="0"/>
          <w:cols w:space="720"/>
        </w:sectPr>
      </w:pPr>
    </w:p>
    <w:p w14:paraId="0F294486" w14:textId="77777777" w:rsidR="00677994" w:rsidRDefault="00867AE4">
      <w:pPr>
        <w:pStyle w:val="BodyText"/>
        <w:ind w:left="1180"/>
        <w:rPr>
          <w:rFonts w:ascii="Calibri"/>
          <w:sz w:val="20"/>
        </w:rPr>
      </w:pPr>
      <w:r>
        <w:lastRenderedPageBreak/>
        <w:pict w14:anchorId="5F927B80">
          <v:shape id="_x0000_s2069" type="#_x0000_t202" style="position:absolute;left:0;text-align:left;margin-left:47pt;margin-top:760.8pt;width:26.65pt;height:13.3pt;z-index:-251658752;mso-position-horizontal-relative:page;mso-position-vertical-relative:page;mso-width-relative:page;mso-height-relative:page" filled="f" stroked="f">
            <v:textbox inset="0,0,0,0">
              <w:txbxContent>
                <w:p w14:paraId="07591F7E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/>
          <w:noProof/>
          <w:sz w:val="20"/>
        </w:rPr>
        <w:drawing>
          <wp:inline distT="0" distB="0" distL="0" distR="0" wp14:anchorId="1198CBCC" wp14:editId="2DCF12F9">
            <wp:extent cx="5669280" cy="3188970"/>
            <wp:effectExtent l="0" t="0" r="0" b="0"/>
            <wp:docPr id="19" name="image12.png" descr="C:\Users\asus\Pictures\Screenshots\Screenshot (952).pngScreenshot (9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 descr="C:\Users\asus\Pictures\Screenshots\Screenshot (952).pngScreenshot (952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806D" w14:textId="77777777" w:rsidR="00677994" w:rsidRDefault="00677994">
      <w:pPr>
        <w:pStyle w:val="BodyText"/>
        <w:rPr>
          <w:rFonts w:ascii="Calibri"/>
          <w:sz w:val="20"/>
        </w:rPr>
      </w:pPr>
    </w:p>
    <w:p w14:paraId="6EE9B4D4" w14:textId="77777777" w:rsidR="00677994" w:rsidRDefault="00677994">
      <w:pPr>
        <w:pStyle w:val="BodyText"/>
        <w:rPr>
          <w:rFonts w:ascii="Calibri"/>
          <w:sz w:val="20"/>
        </w:rPr>
      </w:pPr>
    </w:p>
    <w:p w14:paraId="16CB240D" w14:textId="77777777" w:rsidR="00677994" w:rsidRDefault="00677994">
      <w:pPr>
        <w:pStyle w:val="BodyText"/>
        <w:rPr>
          <w:rFonts w:ascii="Calibri"/>
          <w:sz w:val="20"/>
        </w:rPr>
      </w:pPr>
    </w:p>
    <w:p w14:paraId="0A32C418" w14:textId="77777777" w:rsidR="00677994" w:rsidRDefault="00677994">
      <w:pPr>
        <w:pStyle w:val="BodyText"/>
        <w:spacing w:before="3"/>
        <w:rPr>
          <w:rFonts w:ascii="Calibri"/>
          <w:sz w:val="24"/>
        </w:rPr>
      </w:pPr>
    </w:p>
    <w:p w14:paraId="58997721" w14:textId="77777777" w:rsidR="00677994" w:rsidRDefault="00867AE4">
      <w:pPr>
        <w:pStyle w:val="ListParagraph"/>
        <w:numPr>
          <w:ilvl w:val="2"/>
          <w:numId w:val="1"/>
        </w:numPr>
        <w:tabs>
          <w:tab w:val="left" w:pos="1160"/>
        </w:tabs>
        <w:spacing w:before="45"/>
        <w:ind w:left="1159" w:hanging="340"/>
        <w:rPr>
          <w:rFonts w:ascii="Calibri"/>
          <w:sz w:val="28"/>
        </w:rPr>
      </w:pPr>
      <w:r>
        <w:rPr>
          <w:rFonts w:ascii="Calibri"/>
          <w:sz w:val="28"/>
        </w:rPr>
        <w:t>Now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Open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file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make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changes</w:t>
      </w:r>
      <w:r>
        <w:rPr>
          <w:rFonts w:ascii="Calibri"/>
          <w:sz w:val="28"/>
        </w:rPr>
        <w:t xml:space="preserve"> or add some files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commit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push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remote.</w:t>
      </w:r>
    </w:p>
    <w:p w14:paraId="127BFF7D" w14:textId="77777777" w:rsidR="00677994" w:rsidRDefault="00867AE4">
      <w:pPr>
        <w:pStyle w:val="BodyText"/>
        <w:spacing w:before="11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7C17A755" wp14:editId="327B4FA8">
            <wp:simplePos x="0" y="0"/>
            <wp:positionH relativeFrom="page">
              <wp:posOffset>1282700</wp:posOffset>
            </wp:positionH>
            <wp:positionV relativeFrom="paragraph">
              <wp:posOffset>219075</wp:posOffset>
            </wp:positionV>
            <wp:extent cx="5666740" cy="3187065"/>
            <wp:effectExtent l="0" t="0" r="2540" b="13335"/>
            <wp:wrapTopAndBottom/>
            <wp:docPr id="21" name="image13.jpeg" descr="C:\Users\asus\Pictures\Screenshots\Screenshot (958).pngScreenshot (9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 descr="C:\Users\asus\Pictures\Screenshots\Screenshot (958).pngScreenshot (958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926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5115D" w14:textId="77777777" w:rsidR="00677994" w:rsidRDefault="00677994">
      <w:pPr>
        <w:pStyle w:val="BodyText"/>
        <w:rPr>
          <w:rFonts w:ascii="Calibri"/>
          <w:sz w:val="20"/>
        </w:rPr>
      </w:pPr>
    </w:p>
    <w:p w14:paraId="6F77E40A" w14:textId="77777777" w:rsidR="00677994" w:rsidRDefault="00677994">
      <w:pPr>
        <w:pStyle w:val="BodyText"/>
        <w:rPr>
          <w:rFonts w:ascii="Calibri"/>
          <w:sz w:val="20"/>
        </w:rPr>
      </w:pPr>
    </w:p>
    <w:p w14:paraId="657449DE" w14:textId="77777777" w:rsidR="00677994" w:rsidRDefault="00677994">
      <w:pPr>
        <w:pStyle w:val="BodyText"/>
        <w:rPr>
          <w:rFonts w:ascii="Calibri"/>
          <w:sz w:val="20"/>
        </w:rPr>
      </w:pPr>
    </w:p>
    <w:p w14:paraId="3942BBC4" w14:textId="77777777" w:rsidR="00677994" w:rsidRDefault="00677994">
      <w:pPr>
        <w:pStyle w:val="BodyText"/>
        <w:rPr>
          <w:rFonts w:ascii="Calibri"/>
          <w:sz w:val="20"/>
        </w:rPr>
      </w:pPr>
    </w:p>
    <w:p w14:paraId="502A1A2E" w14:textId="77777777" w:rsidR="00677994" w:rsidRDefault="00677994">
      <w:pPr>
        <w:pStyle w:val="BodyText"/>
        <w:rPr>
          <w:rFonts w:ascii="Calibri"/>
          <w:sz w:val="20"/>
        </w:rPr>
      </w:pPr>
    </w:p>
    <w:p w14:paraId="7A3B3797" w14:textId="77777777" w:rsidR="00677994" w:rsidRDefault="00677994">
      <w:pPr>
        <w:pStyle w:val="BodyText"/>
        <w:rPr>
          <w:rFonts w:ascii="Calibri"/>
          <w:sz w:val="20"/>
        </w:rPr>
      </w:pPr>
    </w:p>
    <w:p w14:paraId="4CD096BD" w14:textId="77777777" w:rsidR="00677994" w:rsidRDefault="00677994">
      <w:pPr>
        <w:pStyle w:val="BodyText"/>
        <w:rPr>
          <w:rFonts w:ascii="Calibri"/>
          <w:sz w:val="20"/>
        </w:rPr>
      </w:pPr>
    </w:p>
    <w:p w14:paraId="7933A64D" w14:textId="77777777" w:rsidR="00677994" w:rsidRDefault="00677994">
      <w:pPr>
        <w:pStyle w:val="BodyText"/>
        <w:rPr>
          <w:rFonts w:ascii="Calibri"/>
          <w:sz w:val="20"/>
        </w:rPr>
      </w:pPr>
    </w:p>
    <w:p w14:paraId="4D7FC96A" w14:textId="77777777" w:rsidR="00677994" w:rsidRDefault="00867AE4">
      <w:pPr>
        <w:pStyle w:val="BodyText"/>
        <w:rPr>
          <w:rFonts w:ascii="Calibri"/>
          <w:sz w:val="12"/>
        </w:rPr>
        <w:sectPr w:rsidR="00677994">
          <w:footerReference w:type="default" r:id="rId24"/>
          <w:pgSz w:w="11900" w:h="16860"/>
          <w:pgMar w:top="1600" w:right="180" w:bottom="600" w:left="840" w:header="0" w:footer="413" w:gutter="0"/>
          <w:cols w:space="720"/>
        </w:sectPr>
      </w:pPr>
      <w:r>
        <w:pict w14:anchorId="3FABA989">
          <v:group id="_x0000_s2070" style="position:absolute;margin-left:42pt;margin-top:14.75pt;width:498.15pt;height:24pt;z-index:-251643392;mso-position-horizontal-relative:page" coordorigin="840,295" coordsize="9963,480">
            <v:rect id="_x0000_s2071" style="position:absolute;left:953;top:295;width:9850;height:29" fillcolor="black" stroked="f"/>
            <v:rect id="_x0000_s2072" style="position:absolute;left:840;top:363;width:755;height:411" stroked="f"/>
            <w10:wrap type="topAndBottom" anchorx="page"/>
          </v:group>
        </w:pict>
      </w:r>
      <w:r>
        <w:pict w14:anchorId="3793CDE1">
          <v:shape id="_x0000_s2073" type="#_x0000_t202" style="position:absolute;margin-left:47pt;margin-top:794.9pt;width:26.65pt;height:13.3pt;z-index:-251657728;mso-position-horizontal-relative:page;mso-position-vertical-relative:page;mso-width-relative:page;mso-height-relative:page" filled="f" stroked="f">
            <v:textbox inset="0,0,0,0">
              <w:txbxContent>
                <w:p w14:paraId="572DE50F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pict w14:anchorId="3C4DF3CD">
          <v:rect id="_x0000_s2074" style="position:absolute;margin-left:42pt;margin-top:793.25pt;width:35.2pt;height:19.7pt;z-index:251648512;mso-position-horizontal-relative:page;mso-position-vertical-relative:page;mso-width-relative:page;mso-height-relative:page" stroked="f">
            <w10:wrap anchorx="page" anchory="page"/>
          </v:rect>
        </w:pict>
      </w:r>
      <w:r>
        <w:pict w14:anchorId="158EC8C1">
          <v:rect id="_x0000_s2075" style="position:absolute;margin-left:47.65pt;margin-top:9.3pt;width:492.5pt;height:1.45pt;z-index:-251642368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</w:p>
    <w:p w14:paraId="3A5EC1A6" w14:textId="77777777" w:rsidR="00677994" w:rsidRDefault="00867AE4">
      <w:pPr>
        <w:spacing w:before="28"/>
        <w:rPr>
          <w:rFonts w:ascii="Calibri"/>
          <w:b/>
          <w:sz w:val="28"/>
        </w:rPr>
      </w:pPr>
      <w:r>
        <w:lastRenderedPageBreak/>
        <w:pict w14:anchorId="21B86051">
          <v:shape id="_x0000_s2076" type="#_x0000_t202" style="position:absolute;margin-left:47pt;margin-top:790.8pt;width:26.65pt;height:13.3pt;z-index:-251656704;mso-position-horizontal-relative:page;mso-position-vertical-relative:page;mso-width-relative:page;mso-height-relative:page" filled="f" stroked="f">
            <v:textbox inset="0,0,0,0">
              <w:txbxContent>
                <w:p w14:paraId="5FD679D3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/>
          <w:b/>
          <w:color w:val="FFFFFF"/>
          <w:sz w:val="28"/>
          <w:shd w:val="clear" w:color="auto" w:fill="000000"/>
        </w:rPr>
        <w:t>Experiment</w:t>
      </w:r>
      <w:r>
        <w:rPr>
          <w:rFonts w:ascii="Calibri"/>
          <w:b/>
          <w:color w:val="FFFFFF"/>
          <w:spacing w:val="-1"/>
          <w:sz w:val="28"/>
          <w:shd w:val="clear" w:color="auto" w:fill="000000"/>
        </w:rPr>
        <w:t xml:space="preserve"> </w:t>
      </w:r>
      <w:r>
        <w:rPr>
          <w:rFonts w:ascii="Calibri"/>
          <w:b/>
          <w:color w:val="FFFFFF"/>
          <w:sz w:val="28"/>
          <w:shd w:val="clear" w:color="auto" w:fill="000000"/>
        </w:rPr>
        <w:t>No.</w:t>
      </w:r>
      <w:r>
        <w:rPr>
          <w:rFonts w:ascii="Calibri"/>
          <w:b/>
          <w:color w:val="FFFFFF"/>
          <w:spacing w:val="-3"/>
          <w:sz w:val="28"/>
          <w:shd w:val="clear" w:color="auto" w:fill="000000"/>
        </w:rPr>
        <w:t xml:space="preserve"> </w:t>
      </w:r>
      <w:r>
        <w:rPr>
          <w:rFonts w:ascii="Calibri"/>
          <w:b/>
          <w:color w:val="FFFFFF"/>
          <w:sz w:val="28"/>
          <w:shd w:val="clear" w:color="auto" w:fill="000000"/>
        </w:rPr>
        <w:t>08</w:t>
      </w:r>
    </w:p>
    <w:p w14:paraId="6037C47C" w14:textId="77777777" w:rsidR="00677994" w:rsidRDefault="00677994">
      <w:pPr>
        <w:pStyle w:val="BodyText"/>
        <w:spacing w:before="6"/>
        <w:rPr>
          <w:rFonts w:ascii="Calibri"/>
          <w:b/>
          <w:sz w:val="29"/>
        </w:rPr>
      </w:pPr>
    </w:p>
    <w:p w14:paraId="5679B850" w14:textId="77777777" w:rsidR="00677994" w:rsidRDefault="00867AE4">
      <w:pPr>
        <w:pStyle w:val="Heading1"/>
        <w:spacing w:line="417" w:lineRule="auto"/>
        <w:ind w:right="5819"/>
      </w:pPr>
      <w:r>
        <w:t>Aim:</w:t>
      </w:r>
      <w:r>
        <w:rPr>
          <w:spacing w:val="-4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Resolve</w:t>
      </w:r>
      <w:r>
        <w:rPr>
          <w:spacing w:val="-3"/>
        </w:rPr>
        <w:t xml:space="preserve"> </w:t>
      </w:r>
      <w:r>
        <w:t>Conflicts</w:t>
      </w:r>
      <w:r>
        <w:rPr>
          <w:spacing w:val="-69"/>
        </w:rPr>
        <w:t xml:space="preserve"> </w:t>
      </w:r>
      <w:r>
        <w:t>Theory:</w:t>
      </w:r>
    </w:p>
    <w:p w14:paraId="16A0CB27" w14:textId="77777777" w:rsidR="00677994" w:rsidRDefault="00867AE4">
      <w:pPr>
        <w:pStyle w:val="ListParagraph"/>
        <w:numPr>
          <w:ilvl w:val="0"/>
          <w:numId w:val="2"/>
        </w:numPr>
        <w:tabs>
          <w:tab w:val="left" w:pos="960"/>
        </w:tabs>
        <w:spacing w:before="77" w:line="223" w:lineRule="auto"/>
        <w:ind w:right="971"/>
        <w:rPr>
          <w:rFonts w:ascii="Calibri"/>
          <w:sz w:val="28"/>
        </w:rPr>
      </w:pPr>
      <w:r>
        <w:rPr>
          <w:rFonts w:ascii="Calibri"/>
          <w:sz w:val="28"/>
        </w:rPr>
        <w:t xml:space="preserve">Do changes in </w:t>
      </w:r>
      <w:r>
        <w:rPr>
          <w:rFonts w:ascii="Calibri"/>
          <w:sz w:val="28"/>
        </w:rPr>
        <w:t>new</w:t>
      </w:r>
      <w:r>
        <w:rPr>
          <w:rFonts w:ascii="Calibri"/>
          <w:sz w:val="28"/>
        </w:rPr>
        <w:t xml:space="preserve"> branch and commit those change. And checkout 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1"/>
          <w:sz w:val="28"/>
        </w:rPr>
        <w:t>master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branch 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again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do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changes and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commit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it.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Now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pacing w:val="-3"/>
          <w:sz w:val="28"/>
        </w:rPr>
        <w:t>in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master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pacing w:val="-60"/>
          <w:sz w:val="28"/>
        </w:rPr>
        <w:t xml:space="preserve">                </w:t>
      </w:r>
      <w:r>
        <w:rPr>
          <w:rFonts w:ascii="Calibri"/>
          <w:sz w:val="28"/>
        </w:rPr>
        <w:t>branch merge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</w:t>
      </w:r>
      <w:r>
        <w:rPr>
          <w:rFonts w:ascii="Calibri"/>
          <w:sz w:val="28"/>
        </w:rPr>
        <w:t>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pacing w:val="1"/>
          <w:sz w:val="28"/>
        </w:rPr>
        <w:t xml:space="preserve">another </w:t>
      </w:r>
      <w:r>
        <w:rPr>
          <w:rFonts w:ascii="Calibri"/>
          <w:sz w:val="28"/>
        </w:rPr>
        <w:t>branch</w:t>
      </w:r>
      <w:r>
        <w:rPr>
          <w:rFonts w:ascii="Calibri"/>
          <w:sz w:val="28"/>
        </w:rPr>
        <w:t>.</w:t>
      </w:r>
    </w:p>
    <w:p w14:paraId="319E54D6" w14:textId="77777777" w:rsidR="00677994" w:rsidRDefault="00677994">
      <w:pPr>
        <w:pStyle w:val="ListParagraph"/>
        <w:tabs>
          <w:tab w:val="left" w:pos="960"/>
        </w:tabs>
        <w:spacing w:before="77" w:line="223" w:lineRule="auto"/>
        <w:ind w:left="0" w:right="971" w:firstLine="0"/>
        <w:rPr>
          <w:rFonts w:ascii="Calibri"/>
          <w:sz w:val="28"/>
        </w:rPr>
      </w:pPr>
    </w:p>
    <w:p w14:paraId="22295C07" w14:textId="77777777" w:rsidR="00677994" w:rsidRDefault="00867AE4">
      <w:pPr>
        <w:spacing w:line="286" w:lineRule="exact"/>
        <w:ind w:left="2300" w:right="2094"/>
        <w:jc w:val="center"/>
        <w:rPr>
          <w:rFonts w:ascii="Calibri"/>
          <w:b/>
          <w:sz w:val="28"/>
          <w:u w:val="single"/>
        </w:rPr>
      </w:pPr>
      <w:r>
        <w:rPr>
          <w:rFonts w:ascii="Calibri"/>
          <w:b/>
          <w:sz w:val="28"/>
          <w:u w:val="single"/>
        </w:rPr>
        <w:t>COMMIT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IN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pacing w:val="-2"/>
          <w:sz w:val="28"/>
          <w:u w:val="single"/>
        </w:rPr>
        <w:t>NEW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BRANCH</w:t>
      </w:r>
    </w:p>
    <w:p w14:paraId="27BC3A8E" w14:textId="77777777" w:rsidR="00677994" w:rsidRDefault="00677994">
      <w:pPr>
        <w:pStyle w:val="Heading2"/>
        <w:spacing w:before="46"/>
        <w:ind w:left="3626" w:right="3682"/>
        <w:jc w:val="center"/>
        <w:rPr>
          <w:rFonts w:ascii="Calibri"/>
        </w:rPr>
      </w:pPr>
    </w:p>
    <w:p w14:paraId="7B1F3465" w14:textId="77777777" w:rsidR="00677994" w:rsidRDefault="00867AE4">
      <w:pPr>
        <w:pStyle w:val="Heading2"/>
        <w:spacing w:before="46"/>
        <w:ind w:left="3626" w:right="6894"/>
        <w:jc w:val="center"/>
        <w:rPr>
          <w:rFonts w:ascii="Calibri"/>
        </w:rPr>
      </w:pPr>
      <w:r>
        <w:pict w14:anchorId="3953D2DA">
          <v:group id="_x0000_s2077" style="position:absolute;left:0;text-align:left;margin-left:117.7pt;margin-top:5.6pt;width:399.65pt;height:191.75pt;z-index:-251641344;mso-position-horizontal-relative:page" coordorigin="2203,1096" coordsize="7892,3983">
            <v:shape id="_x0000_s2078" type="#_x0000_t75" alt="" style="position:absolute;left:2203;top:1281;width:7892;height:3797">
              <v:imagedata r:id="rId25" o:title=""/>
            </v:shape>
            <v:shape id="_x0000_s2079" type="#_x0000_t202" style="position:absolute;left:2203;top:1095;width:7892;height:3983" filled="f" stroked="f">
              <v:textbox inset="0,0,0,0">
                <w:txbxContent>
                  <w:p w14:paraId="73E51484" w14:textId="77777777" w:rsidR="00677994" w:rsidRDefault="00867AE4">
                    <w:pPr>
                      <w:jc w:val="both"/>
                      <w:rPr>
                        <w:rFonts w:ascii="Calibri"/>
                        <w:b/>
                        <w:sz w:val="28"/>
                        <w:u w:val="single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114300" distR="114300" wp14:anchorId="57EDBD7E" wp14:editId="568B8043">
                          <wp:extent cx="5071745" cy="2853055"/>
                          <wp:effectExtent l="0" t="0" r="3175" b="12065"/>
                          <wp:docPr id="4" name="Picture 1" descr="C:\Users\asus\Pictures\Screenshots\Screenshot (965).pngScreenshot (965)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1" descr="C:\Users\asus\Pictures\Screenshots\Screenshot (965).pngScreenshot (965)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71745" cy="2853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2A0C96" w14:textId="77777777" w:rsidR="00677994" w:rsidRDefault="00867AE4">
      <w:pPr>
        <w:pStyle w:val="Heading2"/>
        <w:spacing w:before="46"/>
        <w:ind w:left="3626" w:right="3682"/>
        <w:jc w:val="center"/>
        <w:rPr>
          <w:rFonts w:ascii="Calibri"/>
          <w:u w:val="none"/>
        </w:rPr>
      </w:pPr>
      <w:r>
        <w:rPr>
          <w:rFonts w:ascii="Calibri"/>
        </w:rPr>
        <w:t>COMMIT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3"/>
        </w:rPr>
        <w:t>MASTER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BRANCH</w:t>
      </w:r>
    </w:p>
    <w:p w14:paraId="2331C71D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7B0574F" w14:textId="77777777" w:rsidR="00677994" w:rsidRDefault="00677994">
      <w:pPr>
        <w:pStyle w:val="BodyText"/>
        <w:spacing w:before="3"/>
        <w:rPr>
          <w:rFonts w:ascii="Calibri"/>
          <w:b/>
          <w:sz w:val="24"/>
        </w:rPr>
      </w:pPr>
    </w:p>
    <w:p w14:paraId="53125F3E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2DCBCCC" w14:textId="77777777" w:rsidR="00677994" w:rsidRDefault="00867AE4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5FCCBD5A" wp14:editId="4C88FC76">
            <wp:simplePos x="0" y="0"/>
            <wp:positionH relativeFrom="page">
              <wp:posOffset>1289050</wp:posOffset>
            </wp:positionH>
            <wp:positionV relativeFrom="paragraph">
              <wp:posOffset>472440</wp:posOffset>
            </wp:positionV>
            <wp:extent cx="5459730" cy="1193800"/>
            <wp:effectExtent l="0" t="0" r="11430" b="10160"/>
            <wp:wrapTopAndBottom/>
            <wp:docPr id="25" name="image16.jpeg" descr="C:\Users\asus\Pictures\Screenshots\Screenshot (967).pngScreenshot (9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 descr="C:\Users\asus\Pictures\Screenshots\Screenshot (967).pngScreenshot (967)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38778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5EB0EAA0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425D969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7B127073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0D70EDC8" w14:textId="77777777" w:rsidR="00677994" w:rsidRDefault="00677994">
      <w:pPr>
        <w:pStyle w:val="BodyText"/>
        <w:rPr>
          <w:rFonts w:ascii="Calibri"/>
          <w:b/>
          <w:sz w:val="20"/>
        </w:rPr>
      </w:pPr>
    </w:p>
    <w:p w14:paraId="405ECAD4" w14:textId="77777777" w:rsidR="00677994" w:rsidRDefault="00677994">
      <w:pPr>
        <w:pStyle w:val="BodyText"/>
        <w:rPr>
          <w:rFonts w:ascii="Calibri"/>
          <w:sz w:val="20"/>
        </w:rPr>
      </w:pPr>
    </w:p>
    <w:p w14:paraId="0F97F133" w14:textId="77777777" w:rsidR="00677994" w:rsidRDefault="00677994">
      <w:pPr>
        <w:rPr>
          <w:rFonts w:ascii="Calibri"/>
          <w:sz w:val="20"/>
        </w:rPr>
        <w:sectPr w:rsidR="00677994">
          <w:pgSz w:w="11900" w:h="16860"/>
          <w:pgMar w:top="1040" w:right="180" w:bottom="600" w:left="840" w:header="0" w:footer="413" w:gutter="0"/>
          <w:cols w:space="720"/>
        </w:sectPr>
      </w:pPr>
    </w:p>
    <w:p w14:paraId="530CDE42" w14:textId="77777777" w:rsidR="00677994" w:rsidRDefault="00867AE4">
      <w:pPr>
        <w:pStyle w:val="ListParagraph"/>
        <w:numPr>
          <w:ilvl w:val="0"/>
          <w:numId w:val="2"/>
        </w:numPr>
        <w:tabs>
          <w:tab w:val="left" w:pos="939"/>
        </w:tabs>
        <w:spacing w:before="20"/>
        <w:ind w:left="938" w:hanging="339"/>
        <w:rPr>
          <w:rFonts w:ascii="Calibri"/>
          <w:sz w:val="28"/>
        </w:rPr>
      </w:pPr>
      <w:r>
        <w:rPr>
          <w:rFonts w:ascii="Calibri"/>
          <w:sz w:val="28"/>
        </w:rPr>
        <w:lastRenderedPageBreak/>
        <w:t>Now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try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merge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give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Conflicts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Error.</w:t>
      </w:r>
    </w:p>
    <w:p w14:paraId="2FB774AD" w14:textId="77777777" w:rsidR="00677994" w:rsidRDefault="00677994">
      <w:pPr>
        <w:pStyle w:val="BodyText"/>
        <w:spacing w:before="10"/>
        <w:rPr>
          <w:rFonts w:ascii="Calibri"/>
          <w:sz w:val="23"/>
        </w:rPr>
      </w:pPr>
    </w:p>
    <w:p w14:paraId="2C03DD80" w14:textId="77777777" w:rsidR="00677994" w:rsidRDefault="00677994">
      <w:pPr>
        <w:pStyle w:val="BodyText"/>
        <w:rPr>
          <w:rFonts w:ascii="Calibri"/>
        </w:rPr>
      </w:pPr>
    </w:p>
    <w:p w14:paraId="2B554A5F" w14:textId="77777777" w:rsidR="00677994" w:rsidRDefault="00867AE4">
      <w:pPr>
        <w:pStyle w:val="BodyText"/>
        <w:spacing w:before="6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3E4A21BF" wp14:editId="3CFD5EEC">
            <wp:simplePos x="0" y="0"/>
            <wp:positionH relativeFrom="page">
              <wp:posOffset>1264285</wp:posOffset>
            </wp:positionH>
            <wp:positionV relativeFrom="paragraph">
              <wp:posOffset>27305</wp:posOffset>
            </wp:positionV>
            <wp:extent cx="4831080" cy="1483360"/>
            <wp:effectExtent l="0" t="0" r="0" b="10160"/>
            <wp:wrapTopAndBottom/>
            <wp:docPr id="27" name="image17.jpeg" descr="C:\Users\asus\Pictures\Screenshots\Screenshot (968).pngScreenshot (9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jpeg" descr="C:\Users\asus\Pictures\Screenshots\Screenshot (968).pngScreenshot (968)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39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2F44F" w14:textId="77777777" w:rsidR="00677994" w:rsidRDefault="00867AE4">
      <w:pPr>
        <w:pStyle w:val="ListParagraph"/>
        <w:numPr>
          <w:ilvl w:val="0"/>
          <w:numId w:val="2"/>
        </w:numPr>
        <w:tabs>
          <w:tab w:val="left" w:pos="1019"/>
          <w:tab w:val="left" w:pos="1020"/>
        </w:tabs>
        <w:ind w:left="1020" w:hanging="42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Use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Command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“git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mergetool”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solve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conflict.</w:t>
      </w:r>
    </w:p>
    <w:p w14:paraId="2C332D5A" w14:textId="77777777" w:rsidR="00677994" w:rsidRDefault="00867AE4">
      <w:pPr>
        <w:pStyle w:val="BodyText"/>
        <w:spacing w:before="2"/>
        <w:ind w:left="1020"/>
        <w:rPr>
          <w:rFonts w:ascii="Calibri" w:hAnsi="Calibri"/>
        </w:rPr>
      </w:pPr>
      <w:r>
        <w:rPr>
          <w:rFonts w:ascii="Calibri" w:hAnsi="Calibri"/>
          <w:b/>
        </w:rPr>
        <w:t>git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-mergetool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Run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merge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conflict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resolution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tools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resolve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merge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conflicts.</w:t>
      </w:r>
    </w:p>
    <w:p w14:paraId="425FA772" w14:textId="77777777" w:rsidR="00677994" w:rsidRDefault="00867AE4">
      <w:pPr>
        <w:pStyle w:val="BodyText"/>
        <w:spacing w:before="4"/>
        <w:rPr>
          <w:rFonts w:ascii="Calibri"/>
          <w:sz w:val="25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5F2F68F6" wp14:editId="38DA8E6B">
            <wp:simplePos x="0" y="0"/>
            <wp:positionH relativeFrom="page">
              <wp:posOffset>1179195</wp:posOffset>
            </wp:positionH>
            <wp:positionV relativeFrom="paragraph">
              <wp:posOffset>221615</wp:posOffset>
            </wp:positionV>
            <wp:extent cx="5668645" cy="3188335"/>
            <wp:effectExtent l="0" t="0" r="635" b="12065"/>
            <wp:wrapTopAndBottom/>
            <wp:docPr id="29" name="image18.jpeg" descr="C:\Users\asus\Pictures\Screenshots\Screenshot (969).pngScreenshot (9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 descr="C:\Users\asus\Pictures\Screenshots\Screenshot (969).pngScreenshot (969)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609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79169" w14:textId="77777777" w:rsidR="00677994" w:rsidRDefault="00677994">
      <w:pPr>
        <w:rPr>
          <w:rFonts w:ascii="Calibri"/>
          <w:sz w:val="25"/>
        </w:rPr>
        <w:sectPr w:rsidR="00677994">
          <w:pgSz w:w="11900" w:h="16860"/>
          <w:pgMar w:top="1420" w:right="180" w:bottom="600" w:left="840" w:header="0" w:footer="413" w:gutter="0"/>
          <w:cols w:space="720"/>
        </w:sectPr>
      </w:pPr>
    </w:p>
    <w:p w14:paraId="3982508C" w14:textId="77777777" w:rsidR="00677994" w:rsidRDefault="00677994">
      <w:pPr>
        <w:pStyle w:val="BodyText"/>
        <w:spacing w:before="5"/>
        <w:rPr>
          <w:rFonts w:ascii="Calibri"/>
          <w:sz w:val="9"/>
        </w:rPr>
      </w:pPr>
    </w:p>
    <w:p w14:paraId="5758D7CF" w14:textId="77777777" w:rsidR="00677994" w:rsidRDefault="00867AE4">
      <w:pPr>
        <w:pStyle w:val="ListParagraph"/>
        <w:numPr>
          <w:ilvl w:val="0"/>
          <w:numId w:val="2"/>
        </w:numPr>
        <w:tabs>
          <w:tab w:val="left" w:pos="1019"/>
          <w:tab w:val="left" w:pos="1020"/>
        </w:tabs>
        <w:spacing w:before="69" w:line="218" w:lineRule="auto"/>
        <w:ind w:left="1039" w:right="1303" w:hanging="447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Press “I” to insert, after insertion . Press “:wq”. The merge conflict is solved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our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Activity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branch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merged to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master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branch.</w:t>
      </w:r>
    </w:p>
    <w:p w14:paraId="065C0EF2" w14:textId="77777777" w:rsidR="00677994" w:rsidRDefault="00677994">
      <w:pPr>
        <w:pStyle w:val="BodyText"/>
        <w:rPr>
          <w:rFonts w:ascii="Calibri"/>
          <w:sz w:val="20"/>
        </w:rPr>
      </w:pPr>
    </w:p>
    <w:p w14:paraId="14B61F3A" w14:textId="77777777" w:rsidR="00677994" w:rsidRDefault="00867AE4">
      <w:pPr>
        <w:pStyle w:val="BodyText"/>
        <w:spacing w:before="9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33966BAC" wp14:editId="2CAD864B">
            <wp:simplePos x="0" y="0"/>
            <wp:positionH relativeFrom="page">
              <wp:posOffset>716280</wp:posOffset>
            </wp:positionH>
            <wp:positionV relativeFrom="paragraph">
              <wp:posOffset>170815</wp:posOffset>
            </wp:positionV>
            <wp:extent cx="6146165" cy="3456940"/>
            <wp:effectExtent l="0" t="0" r="10795" b="2540"/>
            <wp:wrapTopAndBottom/>
            <wp:docPr id="31" name="image19.png" descr="C:\Users\asus\Pictures\Screenshots\Screenshot (962).pngScreenshot (9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png" descr="C:\Users\asus\Pictures\Screenshots\Screenshot (962).pngScreenshot (962)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8A839" w14:textId="77777777" w:rsidR="00677994" w:rsidRDefault="00677994">
      <w:pPr>
        <w:pStyle w:val="BodyText"/>
        <w:rPr>
          <w:rFonts w:ascii="Calibri"/>
          <w:sz w:val="20"/>
        </w:rPr>
      </w:pPr>
    </w:p>
    <w:p w14:paraId="77BA565D" w14:textId="77777777" w:rsidR="00677994" w:rsidRDefault="00677994">
      <w:pPr>
        <w:pStyle w:val="BodyText"/>
        <w:rPr>
          <w:rFonts w:ascii="Calibri"/>
          <w:sz w:val="20"/>
        </w:rPr>
      </w:pPr>
    </w:p>
    <w:p w14:paraId="42902ED0" w14:textId="77777777" w:rsidR="00677994" w:rsidRDefault="00677994">
      <w:pPr>
        <w:pStyle w:val="BodyText"/>
        <w:rPr>
          <w:rFonts w:ascii="Calibri"/>
          <w:sz w:val="20"/>
        </w:rPr>
      </w:pPr>
    </w:p>
    <w:p w14:paraId="3060B34F" w14:textId="77777777" w:rsidR="00677994" w:rsidRDefault="00677994">
      <w:pPr>
        <w:pStyle w:val="BodyText"/>
        <w:rPr>
          <w:rFonts w:ascii="Calibri"/>
          <w:sz w:val="20"/>
        </w:rPr>
      </w:pPr>
    </w:p>
    <w:p w14:paraId="08CBBE10" w14:textId="77777777" w:rsidR="00677994" w:rsidRDefault="00677994">
      <w:pPr>
        <w:pStyle w:val="BodyText"/>
        <w:rPr>
          <w:rFonts w:ascii="Calibri"/>
          <w:sz w:val="20"/>
        </w:rPr>
      </w:pPr>
    </w:p>
    <w:p w14:paraId="0B470F8F" w14:textId="77777777" w:rsidR="00677994" w:rsidRDefault="00677994">
      <w:pPr>
        <w:pStyle w:val="BodyText"/>
        <w:rPr>
          <w:rFonts w:ascii="Calibri"/>
          <w:sz w:val="20"/>
        </w:rPr>
      </w:pPr>
    </w:p>
    <w:p w14:paraId="402C86B7" w14:textId="77777777" w:rsidR="00677994" w:rsidRDefault="00677994">
      <w:pPr>
        <w:pStyle w:val="BodyText"/>
        <w:rPr>
          <w:rFonts w:ascii="Calibri"/>
          <w:sz w:val="20"/>
        </w:rPr>
      </w:pPr>
    </w:p>
    <w:p w14:paraId="0738E2F1" w14:textId="77777777" w:rsidR="00677994" w:rsidRDefault="00677994">
      <w:pPr>
        <w:pStyle w:val="BodyText"/>
        <w:rPr>
          <w:rFonts w:ascii="Calibri"/>
          <w:sz w:val="20"/>
        </w:rPr>
      </w:pPr>
    </w:p>
    <w:p w14:paraId="2C66DD77" w14:textId="77777777" w:rsidR="00677994" w:rsidRDefault="00677994">
      <w:pPr>
        <w:pStyle w:val="BodyText"/>
        <w:rPr>
          <w:rFonts w:ascii="Calibri"/>
          <w:sz w:val="20"/>
        </w:rPr>
      </w:pPr>
    </w:p>
    <w:p w14:paraId="014AF4A0" w14:textId="77777777" w:rsidR="00677994" w:rsidRDefault="00677994">
      <w:pPr>
        <w:pStyle w:val="BodyText"/>
        <w:rPr>
          <w:rFonts w:ascii="Calibri"/>
          <w:sz w:val="20"/>
        </w:rPr>
      </w:pPr>
    </w:p>
    <w:p w14:paraId="33976229" w14:textId="77777777" w:rsidR="00677994" w:rsidRDefault="00677994">
      <w:pPr>
        <w:pStyle w:val="BodyText"/>
        <w:rPr>
          <w:rFonts w:ascii="Calibri"/>
          <w:sz w:val="20"/>
        </w:rPr>
      </w:pPr>
    </w:p>
    <w:p w14:paraId="519D9609" w14:textId="77777777" w:rsidR="00677994" w:rsidRDefault="00677994">
      <w:pPr>
        <w:pStyle w:val="BodyText"/>
        <w:rPr>
          <w:rFonts w:ascii="Calibri"/>
          <w:sz w:val="20"/>
        </w:rPr>
      </w:pPr>
    </w:p>
    <w:p w14:paraId="2591C621" w14:textId="77777777" w:rsidR="00677994" w:rsidRDefault="00677994">
      <w:pPr>
        <w:pStyle w:val="BodyText"/>
        <w:rPr>
          <w:rFonts w:ascii="Calibri"/>
          <w:sz w:val="20"/>
        </w:rPr>
      </w:pPr>
    </w:p>
    <w:p w14:paraId="646A9C87" w14:textId="77777777" w:rsidR="00677994" w:rsidRDefault="00677994">
      <w:pPr>
        <w:pStyle w:val="BodyText"/>
        <w:rPr>
          <w:rFonts w:ascii="Calibri"/>
          <w:sz w:val="20"/>
        </w:rPr>
      </w:pPr>
    </w:p>
    <w:p w14:paraId="6903DE40" w14:textId="77777777" w:rsidR="00677994" w:rsidRDefault="00677994">
      <w:pPr>
        <w:pStyle w:val="BodyText"/>
        <w:rPr>
          <w:rFonts w:ascii="Calibri"/>
          <w:sz w:val="20"/>
        </w:rPr>
      </w:pPr>
    </w:p>
    <w:p w14:paraId="54723D14" w14:textId="77777777" w:rsidR="00677994" w:rsidRDefault="00677994">
      <w:pPr>
        <w:pStyle w:val="BodyText"/>
        <w:rPr>
          <w:rFonts w:ascii="Calibri"/>
          <w:sz w:val="20"/>
        </w:rPr>
      </w:pPr>
    </w:p>
    <w:p w14:paraId="3D9DFD76" w14:textId="77777777" w:rsidR="00677994" w:rsidRDefault="00677994">
      <w:pPr>
        <w:pStyle w:val="BodyText"/>
        <w:rPr>
          <w:rFonts w:ascii="Calibri"/>
          <w:sz w:val="20"/>
        </w:rPr>
      </w:pPr>
    </w:p>
    <w:p w14:paraId="71115F7F" w14:textId="77777777" w:rsidR="00677994" w:rsidRDefault="00677994">
      <w:pPr>
        <w:pStyle w:val="BodyText"/>
        <w:rPr>
          <w:rFonts w:ascii="Calibri"/>
          <w:sz w:val="20"/>
        </w:rPr>
      </w:pPr>
    </w:p>
    <w:p w14:paraId="42897DDA" w14:textId="77777777" w:rsidR="00677994" w:rsidRDefault="00677994">
      <w:pPr>
        <w:pStyle w:val="BodyText"/>
        <w:rPr>
          <w:rFonts w:ascii="Calibri"/>
          <w:sz w:val="20"/>
        </w:rPr>
      </w:pPr>
    </w:p>
    <w:p w14:paraId="2FADF1A2" w14:textId="77777777" w:rsidR="00677994" w:rsidRDefault="00677994">
      <w:pPr>
        <w:pStyle w:val="BodyText"/>
        <w:rPr>
          <w:rFonts w:ascii="Calibri"/>
          <w:sz w:val="20"/>
        </w:rPr>
      </w:pPr>
    </w:p>
    <w:p w14:paraId="3F1B9ABC" w14:textId="77777777" w:rsidR="00677994" w:rsidRDefault="00677994">
      <w:pPr>
        <w:pStyle w:val="BodyText"/>
        <w:rPr>
          <w:rFonts w:ascii="Calibri"/>
          <w:sz w:val="20"/>
        </w:rPr>
      </w:pPr>
    </w:p>
    <w:p w14:paraId="210BF1B2" w14:textId="77777777" w:rsidR="00677994" w:rsidRDefault="00677994">
      <w:pPr>
        <w:pStyle w:val="BodyText"/>
        <w:rPr>
          <w:rFonts w:ascii="Calibri"/>
          <w:sz w:val="20"/>
        </w:rPr>
      </w:pPr>
    </w:p>
    <w:p w14:paraId="6243F382" w14:textId="77777777" w:rsidR="00677994" w:rsidRDefault="00677994">
      <w:pPr>
        <w:pStyle w:val="BodyText"/>
        <w:rPr>
          <w:rFonts w:ascii="Calibri"/>
          <w:sz w:val="20"/>
        </w:rPr>
      </w:pPr>
    </w:p>
    <w:p w14:paraId="63E1A4C1" w14:textId="77777777" w:rsidR="00677994" w:rsidRDefault="00677994">
      <w:pPr>
        <w:pStyle w:val="BodyText"/>
        <w:rPr>
          <w:rFonts w:ascii="Calibri"/>
          <w:sz w:val="20"/>
        </w:rPr>
      </w:pPr>
    </w:p>
    <w:p w14:paraId="627A7AD8" w14:textId="77777777" w:rsidR="00677994" w:rsidRDefault="00677994">
      <w:pPr>
        <w:pStyle w:val="BodyText"/>
        <w:rPr>
          <w:rFonts w:ascii="Calibri"/>
          <w:sz w:val="20"/>
        </w:rPr>
      </w:pPr>
    </w:p>
    <w:p w14:paraId="0FC79E8B" w14:textId="77777777" w:rsidR="00677994" w:rsidRDefault="00677994">
      <w:pPr>
        <w:pStyle w:val="BodyText"/>
        <w:rPr>
          <w:rFonts w:ascii="Calibri"/>
          <w:sz w:val="20"/>
        </w:rPr>
      </w:pPr>
    </w:p>
    <w:p w14:paraId="7819E773" w14:textId="77777777" w:rsidR="00677994" w:rsidRDefault="00677994">
      <w:pPr>
        <w:pStyle w:val="BodyText"/>
        <w:rPr>
          <w:rFonts w:ascii="Calibri"/>
          <w:sz w:val="20"/>
        </w:rPr>
      </w:pPr>
    </w:p>
    <w:p w14:paraId="14D12662" w14:textId="77777777" w:rsidR="00677994" w:rsidRDefault="00677994">
      <w:pPr>
        <w:pStyle w:val="BodyText"/>
        <w:rPr>
          <w:rFonts w:ascii="Calibri"/>
          <w:sz w:val="20"/>
        </w:rPr>
      </w:pPr>
    </w:p>
    <w:p w14:paraId="36BA3DF7" w14:textId="77777777" w:rsidR="00677994" w:rsidRDefault="00867AE4">
      <w:pPr>
        <w:pStyle w:val="BodyText"/>
        <w:spacing w:before="7"/>
        <w:rPr>
          <w:rFonts w:ascii="Calibri"/>
          <w:sz w:val="17"/>
        </w:rPr>
      </w:pPr>
      <w:r>
        <w:pict w14:anchorId="1805B8CD">
          <v:group id="_x0000_s2083" style="position:absolute;margin-left:47.65pt;margin-top:12.65pt;width:492.5pt;height:1.45pt;z-index:-251640320;mso-position-horizontal-relative:page" coordorigin="953,254" coordsize="9850,29">
            <v:rect id="_x0000_s2084" style="position:absolute;left:953;top:253;width:9850;height:29" fillcolor="black" stroked="f"/>
            <v:rect id="_x0000_s2085" style="position:absolute;left:953;top:253;width:9850;height:29" fillcolor="black" stroked="f"/>
            <w10:wrap type="topAndBottom" anchorx="page"/>
          </v:group>
        </w:pict>
      </w:r>
    </w:p>
    <w:p w14:paraId="21E807B2" w14:textId="77777777" w:rsidR="00677994" w:rsidRDefault="00677994">
      <w:pPr>
        <w:rPr>
          <w:rFonts w:ascii="Calibri"/>
          <w:sz w:val="17"/>
        </w:rPr>
        <w:sectPr w:rsidR="00677994">
          <w:footerReference w:type="default" r:id="rId31"/>
          <w:pgSz w:w="11900" w:h="16860"/>
          <w:pgMar w:top="1600" w:right="180" w:bottom="1100" w:left="840" w:header="0" w:footer="908" w:gutter="0"/>
          <w:cols w:space="720"/>
        </w:sectPr>
      </w:pPr>
    </w:p>
    <w:p w14:paraId="5D7BFEC5" w14:textId="77777777" w:rsidR="00677994" w:rsidRDefault="00867AE4">
      <w:pPr>
        <w:spacing w:before="67" w:line="518" w:lineRule="auto"/>
        <w:ind w:left="170" w:right="8108" w:hanging="70"/>
        <w:rPr>
          <w:sz w:val="28"/>
        </w:rPr>
      </w:pPr>
      <w:r>
        <w:lastRenderedPageBreak/>
        <w:pict w14:anchorId="2E8F43E0">
          <v:group id="_x0000_s2086" style="position:absolute;left:0;text-align:left;margin-left:478pt;margin-top:784.4pt;width:86.4pt;height:24.6pt;z-index:-251655680;mso-position-horizontal-relative:page;mso-position-vertical-relative:page" coordorigin="9560,15689" coordsize="1728,492">
            <v:rect id="_x0000_s2087" style="position:absolute;left:9594;top:15688;width:1587;height:14" fillcolor="black" stroked="f"/>
            <v:rect id="_x0000_s2088" style="position:absolute;left:9560;top:15702;width:1728;height:478" stroked="f"/>
            <w10:wrap anchorx="page" anchory="page"/>
          </v:group>
        </w:pict>
      </w:r>
      <w:r>
        <w:rPr>
          <w:b/>
          <w:color w:val="FFFFFF"/>
          <w:sz w:val="28"/>
          <w:shd w:val="clear" w:color="auto" w:fill="000000"/>
        </w:rPr>
        <w:t>Experiment No. 09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sz w:val="28"/>
        </w:rPr>
        <w:t>Aim: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Reset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Revert</w:t>
      </w:r>
    </w:p>
    <w:p w14:paraId="78E9B3DD" w14:textId="77777777" w:rsidR="00677994" w:rsidRDefault="00867AE4">
      <w:pPr>
        <w:pStyle w:val="Heading2"/>
        <w:spacing w:before="92"/>
        <w:rPr>
          <w:u w:val="none"/>
        </w:rPr>
      </w:pPr>
      <w:r>
        <w:rPr>
          <w:u w:val="thick"/>
        </w:rPr>
        <w:t>Theory:</w:t>
      </w:r>
    </w:p>
    <w:p w14:paraId="38A61F7E" w14:textId="77777777" w:rsidR="00677994" w:rsidRDefault="00867AE4">
      <w:pPr>
        <w:spacing w:before="26"/>
        <w:ind w:left="100"/>
        <w:rPr>
          <w:b/>
          <w:sz w:val="28"/>
        </w:rPr>
      </w:pPr>
      <w:r>
        <w:rPr>
          <w:b/>
          <w:sz w:val="28"/>
          <w:u w:val="thick"/>
        </w:rPr>
        <w:t>Git-revert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–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Revert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some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existing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commits.</w:t>
      </w:r>
    </w:p>
    <w:p w14:paraId="58130880" w14:textId="77777777" w:rsidR="00677994" w:rsidRDefault="00677994">
      <w:pPr>
        <w:pStyle w:val="BodyText"/>
        <w:rPr>
          <w:b/>
          <w:sz w:val="20"/>
        </w:rPr>
      </w:pPr>
    </w:p>
    <w:p w14:paraId="6D3A0DA2" w14:textId="77777777" w:rsidR="00677994" w:rsidRDefault="00677994">
      <w:pPr>
        <w:pStyle w:val="BodyText"/>
        <w:rPr>
          <w:b/>
          <w:sz w:val="29"/>
        </w:rPr>
      </w:pPr>
    </w:p>
    <w:p w14:paraId="6729F8B5" w14:textId="77777777" w:rsidR="00677994" w:rsidRDefault="00867AE4">
      <w:pPr>
        <w:pStyle w:val="BodyText"/>
        <w:spacing w:before="89" w:line="259" w:lineRule="auto"/>
        <w:ind w:left="100" w:right="513"/>
        <w:jc w:val="both"/>
      </w:pPr>
      <w:r>
        <w:t xml:space="preserve">While Working with Git in certain situations we want to undo changes in the working </w:t>
      </w:r>
      <w:r>
        <w:t>area</w:t>
      </w:r>
      <w:r>
        <w:rPr>
          <w:spacing w:val="1"/>
        </w:rPr>
        <w:t xml:space="preserve"> </w:t>
      </w:r>
      <w:r>
        <w:t>or index area, sometimes remove commits locally or remotely and we need to reverse those</w:t>
      </w:r>
      <w:r>
        <w:rPr>
          <w:spacing w:val="-67"/>
        </w:rPr>
        <w:t xml:space="preserve"> </w:t>
      </w:r>
      <w:r>
        <w:t>changes. There are 3 different ways in which we can undo the changes in our repository,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b/>
          <w:i/>
        </w:rPr>
        <w:t>git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reset</w:t>
      </w:r>
      <w:r>
        <w:t>,</w:t>
      </w:r>
      <w:r>
        <w:rPr>
          <w:spacing w:val="-5"/>
        </w:rPr>
        <w:t xml:space="preserve"> </w:t>
      </w:r>
      <w:r>
        <w:rPr>
          <w:b/>
          <w:i/>
        </w:rPr>
        <w:t>git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checkout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  <w:i/>
        </w:rPr>
        <w:t>git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revert</w:t>
      </w:r>
      <w:r>
        <w:t>.</w:t>
      </w:r>
      <w:r>
        <w:rPr>
          <w:spacing w:val="-6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fact 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commits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confusing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it's</w:t>
      </w:r>
      <w:r>
        <w:rPr>
          <w:spacing w:val="-67"/>
        </w:rPr>
        <w:t xml:space="preserve"> </w:t>
      </w:r>
      <w:r>
        <w:t>important to find out the difference between them and to know which command should be</w:t>
      </w:r>
      <w:r>
        <w:rPr>
          <w:spacing w:val="1"/>
        </w:rPr>
        <w:t xml:space="preserve"> </w:t>
      </w:r>
      <w:r>
        <w:t>used at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 point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50373782" w14:textId="77777777" w:rsidR="00677994" w:rsidRDefault="00677994">
      <w:pPr>
        <w:pStyle w:val="BodyText"/>
        <w:spacing w:before="2"/>
        <w:rPr>
          <w:sz w:val="24"/>
        </w:rPr>
      </w:pPr>
    </w:p>
    <w:p w14:paraId="71594473" w14:textId="77777777" w:rsidR="00677994" w:rsidRDefault="00867AE4">
      <w:pPr>
        <w:ind w:left="100"/>
        <w:jc w:val="both"/>
        <w:rPr>
          <w:sz w:val="28"/>
        </w:rPr>
      </w:pPr>
      <w:r>
        <w:rPr>
          <w:sz w:val="28"/>
        </w:rPr>
        <w:t>Let's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git</w:t>
      </w:r>
      <w:r>
        <w:rPr>
          <w:spacing w:val="-2"/>
          <w:sz w:val="28"/>
        </w:rPr>
        <w:t xml:space="preserve"> </w:t>
      </w:r>
      <w:r>
        <w:rPr>
          <w:sz w:val="28"/>
        </w:rPr>
        <w:t>repository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b/>
          <w:i/>
          <w:sz w:val="28"/>
        </w:rPr>
        <w:t>trial.txt</w:t>
      </w:r>
      <w:r>
        <w:rPr>
          <w:b/>
          <w:i/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b/>
          <w:i/>
          <w:sz w:val="28"/>
        </w:rPr>
        <w:t>Hello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Geeks</w:t>
      </w:r>
      <w:r>
        <w:rPr>
          <w:sz w:val="28"/>
        </w:rPr>
        <w:t>"</w:t>
      </w:r>
      <w:r>
        <w:rPr>
          <w:spacing w:val="-5"/>
          <w:sz w:val="28"/>
        </w:rPr>
        <w:t xml:space="preserve"> </w:t>
      </w:r>
      <w:r>
        <w:rPr>
          <w:sz w:val="28"/>
        </w:rPr>
        <w:t>written</w:t>
      </w:r>
      <w:r>
        <w:rPr>
          <w:spacing w:val="-2"/>
          <w:sz w:val="28"/>
        </w:rPr>
        <w:t xml:space="preserve"> </w:t>
      </w:r>
      <w:r>
        <w:rPr>
          <w:sz w:val="28"/>
        </w:rPr>
        <w:t>inside</w:t>
      </w:r>
      <w:r>
        <w:rPr>
          <w:spacing w:val="-2"/>
          <w:sz w:val="28"/>
        </w:rPr>
        <w:t xml:space="preserve"> </w:t>
      </w:r>
      <w:r>
        <w:rPr>
          <w:sz w:val="28"/>
        </w:rPr>
        <w:t>it.</w:t>
      </w:r>
    </w:p>
    <w:p w14:paraId="08A3E1E6" w14:textId="77777777" w:rsidR="00677994" w:rsidRDefault="00867AE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492BB314" wp14:editId="2C81E3C7">
            <wp:simplePos x="0" y="0"/>
            <wp:positionH relativeFrom="page">
              <wp:posOffset>596900</wp:posOffset>
            </wp:positionH>
            <wp:positionV relativeFrom="paragraph">
              <wp:posOffset>194310</wp:posOffset>
            </wp:positionV>
            <wp:extent cx="5691505" cy="3180080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412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DDA3F" w14:textId="77777777" w:rsidR="00677994" w:rsidRDefault="00677994">
      <w:pPr>
        <w:pStyle w:val="BodyText"/>
        <w:spacing w:before="11"/>
        <w:rPr>
          <w:sz w:val="26"/>
        </w:rPr>
      </w:pPr>
    </w:p>
    <w:p w14:paraId="1E4A6460" w14:textId="77777777" w:rsidR="00677994" w:rsidRDefault="00867AE4">
      <w:pPr>
        <w:pStyle w:val="BodyText"/>
        <w:spacing w:line="259" w:lineRule="auto"/>
        <w:ind w:left="100" w:right="725"/>
      </w:pPr>
      <w:r>
        <w:t>We can see that we have a single commit is done and the text document that has been</w:t>
      </w:r>
      <w:r>
        <w:rPr>
          <w:spacing w:val="1"/>
        </w:rPr>
        <w:t xml:space="preserve"> </w:t>
      </w:r>
      <w:r>
        <w:t>committed with added new files in it. Now let's add some more text to our text document.</w:t>
      </w:r>
      <w:r>
        <w:rPr>
          <w:spacing w:val="-67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rPr>
          <w:b/>
          <w:i/>
        </w:rPr>
        <w:t>Hello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World.</w:t>
      </w:r>
      <w:r>
        <w:rPr>
          <w:b/>
          <w:i/>
          <w:spacing w:val="-2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change,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</w:p>
    <w:p w14:paraId="26F98746" w14:textId="77777777" w:rsidR="00677994" w:rsidRDefault="00677994">
      <w:pPr>
        <w:pStyle w:val="BodyText"/>
        <w:rPr>
          <w:sz w:val="20"/>
        </w:rPr>
      </w:pPr>
    </w:p>
    <w:p w14:paraId="4DC75E72" w14:textId="77777777" w:rsidR="00677994" w:rsidRDefault="00677994">
      <w:pPr>
        <w:pStyle w:val="BodyText"/>
        <w:rPr>
          <w:sz w:val="20"/>
        </w:rPr>
      </w:pPr>
    </w:p>
    <w:p w14:paraId="747F2955" w14:textId="77777777" w:rsidR="00677994" w:rsidRDefault="00677994">
      <w:pPr>
        <w:pStyle w:val="BodyText"/>
        <w:rPr>
          <w:sz w:val="20"/>
        </w:rPr>
      </w:pPr>
    </w:p>
    <w:p w14:paraId="4D618DA0" w14:textId="77777777" w:rsidR="00677994" w:rsidRDefault="00677994">
      <w:pPr>
        <w:pStyle w:val="BodyText"/>
        <w:rPr>
          <w:sz w:val="20"/>
        </w:rPr>
      </w:pPr>
    </w:p>
    <w:p w14:paraId="328314C2" w14:textId="77777777" w:rsidR="00677994" w:rsidRDefault="00677994">
      <w:pPr>
        <w:pStyle w:val="BodyText"/>
        <w:rPr>
          <w:sz w:val="20"/>
        </w:rPr>
      </w:pPr>
    </w:p>
    <w:p w14:paraId="69C023F3" w14:textId="77777777" w:rsidR="00677994" w:rsidRDefault="00677994">
      <w:pPr>
        <w:pStyle w:val="BodyText"/>
        <w:rPr>
          <w:sz w:val="20"/>
        </w:rPr>
      </w:pPr>
    </w:p>
    <w:p w14:paraId="0B301A71" w14:textId="77777777" w:rsidR="00677994" w:rsidRDefault="00867AE4">
      <w:pPr>
        <w:pStyle w:val="BodyText"/>
        <w:spacing w:before="6"/>
        <w:rPr>
          <w:sz w:val="10"/>
        </w:rPr>
      </w:pPr>
      <w:r>
        <w:pict w14:anchorId="0E0C1726">
          <v:rect id="_x0000_s2089" style="position:absolute;margin-left:47.65pt;margin-top:7.95pt;width:492.5pt;height:1.4pt;z-index:-251639296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</w:p>
    <w:p w14:paraId="4F730983" w14:textId="77777777" w:rsidR="00677994" w:rsidRDefault="00677994">
      <w:pPr>
        <w:rPr>
          <w:sz w:val="10"/>
        </w:rPr>
        <w:sectPr w:rsidR="00677994">
          <w:footerReference w:type="default" r:id="rId33"/>
          <w:pgSz w:w="11900" w:h="16860"/>
          <w:pgMar w:top="1340" w:right="179" w:bottom="1020" w:left="840" w:header="0" w:footer="834" w:gutter="0"/>
          <w:cols w:space="720"/>
        </w:sectPr>
      </w:pPr>
    </w:p>
    <w:p w14:paraId="0B40C3BB" w14:textId="77777777" w:rsidR="00677994" w:rsidRDefault="00867AE4">
      <w:pPr>
        <w:pStyle w:val="BodyText"/>
        <w:spacing w:before="61" w:line="256" w:lineRule="auto"/>
        <w:ind w:left="100" w:right="725"/>
      </w:pPr>
      <w:r>
        <w:lastRenderedPageBreak/>
        <w:t>the</w:t>
      </w:r>
      <w:r>
        <w:rPr>
          <w:spacing w:val="-6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done.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working</w:t>
      </w:r>
      <w:r>
        <w:rPr>
          <w:spacing w:val="-67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them 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those using</w:t>
      </w:r>
      <w:r>
        <w:rPr>
          <w:spacing w:val="3"/>
        </w:rPr>
        <w:t xml:space="preserve"> </w:t>
      </w:r>
      <w:r>
        <w:rPr>
          <w:b/>
          <w:i/>
        </w:rPr>
        <w:t>git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status</w:t>
      </w:r>
      <w:r>
        <w:t>.</w:t>
      </w:r>
    </w:p>
    <w:p w14:paraId="4EA187F1" w14:textId="77777777" w:rsidR="00677994" w:rsidRDefault="00677994">
      <w:pPr>
        <w:pStyle w:val="BodyText"/>
        <w:rPr>
          <w:sz w:val="30"/>
        </w:rPr>
      </w:pPr>
    </w:p>
    <w:p w14:paraId="25E90C6F" w14:textId="77777777" w:rsidR="00677994" w:rsidRDefault="00677994">
      <w:pPr>
        <w:pStyle w:val="BodyText"/>
        <w:rPr>
          <w:sz w:val="30"/>
        </w:rPr>
      </w:pPr>
    </w:p>
    <w:p w14:paraId="788EB6AB" w14:textId="77777777" w:rsidR="00677994" w:rsidRDefault="00867AE4">
      <w:pPr>
        <w:pStyle w:val="BodyText"/>
        <w:spacing w:before="222" w:line="259" w:lineRule="auto"/>
        <w:ind w:left="100" w:right="450"/>
      </w:pPr>
      <w:r>
        <w:t>Now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change </w:t>
      </w:r>
      <w:r>
        <w:rPr>
          <w:b/>
          <w:i/>
        </w:rPr>
        <w:t>Hello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World</w:t>
      </w:r>
      <w:r>
        <w:rPr>
          <w:b/>
          <w:i/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untracked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need to discard</w:t>
      </w:r>
      <w:r>
        <w:rPr>
          <w:spacing w:val="1"/>
        </w:rPr>
        <w:t xml:space="preserve"> </w:t>
      </w:r>
      <w:r>
        <w:t>this change.</w:t>
      </w:r>
      <w:r>
        <w:rPr>
          <w:spacing w:val="-2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that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-</w:t>
      </w:r>
    </w:p>
    <w:p w14:paraId="1602AEBE" w14:textId="77777777" w:rsidR="00677994" w:rsidRDefault="00677994">
      <w:pPr>
        <w:pStyle w:val="BodyText"/>
        <w:spacing w:before="5"/>
        <w:rPr>
          <w:sz w:val="24"/>
        </w:rPr>
      </w:pPr>
    </w:p>
    <w:p w14:paraId="7FF662CC" w14:textId="77777777" w:rsidR="00677994" w:rsidRDefault="00867AE4">
      <w:pPr>
        <w:pStyle w:val="Heading2"/>
        <w:numPr>
          <w:ilvl w:val="0"/>
          <w:numId w:val="3"/>
        </w:numPr>
        <w:tabs>
          <w:tab w:val="left" w:pos="382"/>
        </w:tabs>
        <w:ind w:hanging="282"/>
        <w:rPr>
          <w:u w:val="none"/>
        </w:rPr>
      </w:pPr>
      <w:r>
        <w:rPr>
          <w:u w:val="none"/>
        </w:rPr>
        <w:t>git</w:t>
      </w:r>
      <w:r>
        <w:rPr>
          <w:spacing w:val="-1"/>
          <w:u w:val="none"/>
        </w:rPr>
        <w:t xml:space="preserve"> </w:t>
      </w:r>
      <w:r>
        <w:rPr>
          <w:u w:val="none"/>
        </w:rPr>
        <w:t>checkout</w:t>
      </w:r>
    </w:p>
    <w:p w14:paraId="2A3919A8" w14:textId="77777777" w:rsidR="00677994" w:rsidRDefault="00677994">
      <w:pPr>
        <w:pStyle w:val="BodyText"/>
        <w:spacing w:before="6"/>
        <w:rPr>
          <w:b/>
          <w:sz w:val="26"/>
        </w:rPr>
      </w:pPr>
    </w:p>
    <w:p w14:paraId="6B9A0B16" w14:textId="77777777" w:rsidR="00677994" w:rsidRDefault="00867AE4">
      <w:pPr>
        <w:pStyle w:val="BodyText"/>
        <w:spacing w:line="468" w:lineRule="auto"/>
        <w:ind w:left="100" w:right="3016"/>
      </w:pPr>
      <w:r>
        <w:t xml:space="preserve">git checkout is used to </w:t>
      </w:r>
      <w:r>
        <w:t>discard the changes in the working repository.</w:t>
      </w:r>
      <w:r>
        <w:rPr>
          <w:spacing w:val="-67"/>
        </w:rPr>
        <w:t xml:space="preserve"> </w:t>
      </w:r>
      <w:r>
        <w:t>git checkout</w:t>
      </w:r>
      <w:r>
        <w:rPr>
          <w:spacing w:val="1"/>
        </w:rPr>
        <w:t xml:space="preserve"> </w:t>
      </w:r>
      <w:r>
        <w:t>&lt;filename&gt;</w:t>
      </w:r>
    </w:p>
    <w:p w14:paraId="0FA828A8" w14:textId="77777777" w:rsidR="00677994" w:rsidRDefault="00867AE4">
      <w:pPr>
        <w:pStyle w:val="BodyText"/>
        <w:spacing w:line="259" w:lineRule="auto"/>
        <w:ind w:left="100"/>
      </w:pPr>
      <w:r>
        <w:t>When we write git checkout command and see the status of our git repository and also the text</w:t>
      </w:r>
      <w:r>
        <w:rPr>
          <w:spacing w:val="-67"/>
        </w:rPr>
        <w:t xml:space="preserve"> </w:t>
      </w:r>
      <w:r>
        <w:t>document we can see that our changes are being discarded from the working directory and we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again 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 document that we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before.</w:t>
      </w:r>
      <w:r>
        <w:rPr>
          <w:spacing w:val="-5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what 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unstage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-67"/>
        </w:rPr>
        <w:t xml:space="preserve"> </w:t>
      </w:r>
      <w:r>
        <w:t>We stage our files before committing them and at a certain point, we might want to unstage a</w:t>
      </w:r>
      <w:r>
        <w:rPr>
          <w:spacing w:val="1"/>
        </w:rPr>
        <w:t xml:space="preserve"> </w:t>
      </w:r>
      <w:r>
        <w:t xml:space="preserve">file. Let's add </w:t>
      </w:r>
      <w:r>
        <w:rPr>
          <w:b/>
          <w:i/>
        </w:rPr>
        <w:t xml:space="preserve">Hello World </w:t>
      </w:r>
      <w:r>
        <w:t>again to our text document and stage th</w:t>
      </w:r>
      <w:r>
        <w:t xml:space="preserve">em using the </w:t>
      </w:r>
      <w:r>
        <w:rPr>
          <w:b/>
          <w:i/>
        </w:rPr>
        <w:t>git add</w:t>
      </w:r>
      <w:r>
        <w:rPr>
          <w:b/>
          <w:i/>
          <w:spacing w:val="1"/>
        </w:rPr>
        <w:t xml:space="preserve"> </w:t>
      </w:r>
      <w:r>
        <w:t>command.</w:t>
      </w:r>
    </w:p>
    <w:p w14:paraId="412C6A9B" w14:textId="77777777" w:rsidR="00677994" w:rsidRDefault="00867AE4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00E0B5B8" wp14:editId="47A80E10">
            <wp:simplePos x="0" y="0"/>
            <wp:positionH relativeFrom="page">
              <wp:posOffset>596900</wp:posOffset>
            </wp:positionH>
            <wp:positionV relativeFrom="paragraph">
              <wp:posOffset>175260</wp:posOffset>
            </wp:positionV>
            <wp:extent cx="5338445" cy="321437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79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29147" w14:textId="77777777" w:rsidR="00677994" w:rsidRDefault="00677994">
      <w:pPr>
        <w:pStyle w:val="BodyText"/>
        <w:spacing w:before="11"/>
        <w:rPr>
          <w:sz w:val="24"/>
        </w:rPr>
      </w:pPr>
    </w:p>
    <w:p w14:paraId="5D8C29E2" w14:textId="77777777" w:rsidR="00677994" w:rsidRDefault="00867AE4">
      <w:pPr>
        <w:pStyle w:val="BodyText"/>
        <w:ind w:left="100"/>
      </w:pP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unstage a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that we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to unstage</w:t>
      </w:r>
      <w:r>
        <w:rPr>
          <w:spacing w:val="-4"/>
        </w:rPr>
        <w:t xml:space="preserve"> </w:t>
      </w:r>
      <w:r>
        <w:t>our file</w:t>
      </w:r>
      <w:r>
        <w:rPr>
          <w:spacing w:val="-1"/>
        </w:rPr>
        <w:t xml:space="preserve"> </w:t>
      </w:r>
      <w:r>
        <w:t>is -</w:t>
      </w:r>
    </w:p>
    <w:p w14:paraId="652F9BD1" w14:textId="77777777" w:rsidR="00677994" w:rsidRDefault="00677994">
      <w:pPr>
        <w:pStyle w:val="BodyText"/>
        <w:spacing w:before="5"/>
        <w:rPr>
          <w:sz w:val="26"/>
        </w:rPr>
      </w:pPr>
    </w:p>
    <w:p w14:paraId="6E797D29" w14:textId="77777777" w:rsidR="00677994" w:rsidRDefault="00867AE4">
      <w:pPr>
        <w:pStyle w:val="Heading2"/>
        <w:numPr>
          <w:ilvl w:val="0"/>
          <w:numId w:val="3"/>
        </w:numPr>
        <w:tabs>
          <w:tab w:val="left" w:pos="382"/>
        </w:tabs>
        <w:ind w:hanging="282"/>
        <w:rPr>
          <w:u w:val="none"/>
        </w:rPr>
      </w:pPr>
      <w:r>
        <w:pict w14:anchorId="15305AD3">
          <v:shape id="_x0000_s2090" type="#_x0000_t202" style="position:absolute;left:0;text-align:left;margin-left:494.5pt;margin-top:96pt;width:49.9pt;height:10pt;z-index:-251654656;mso-position-horizontal-relative:page;mso-width-relative:page;mso-height-relative:page" filled="f" stroked="f">
            <v:textbox inset="0,0,0,0">
              <w:txbxContent>
                <w:p w14:paraId="5EF5C4B9" w14:textId="77777777" w:rsidR="00677994" w:rsidRDefault="00867AE4">
                  <w:pPr>
                    <w:spacing w:line="199" w:lineRule="exact"/>
                    <w:rPr>
                      <w:sz w:val="18"/>
                    </w:rPr>
                  </w:pPr>
                  <w:r>
                    <w:rPr>
                      <w:color w:val="FFFFFF"/>
                      <w:sz w:val="18"/>
                    </w:rPr>
                    <w:t>Page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10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of</w:t>
                  </w:r>
                  <w:r>
                    <w:rPr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pict w14:anchorId="7B191BE1">
          <v:shape id="_x0000_s2091" type="#_x0000_t202" style="position:absolute;left:0;text-align:left;margin-left:47.4pt;margin-top:98.6pt;width:26.75pt;height:13.3pt;z-index:-251653632;mso-position-horizontal-relative:page;mso-width-relative:page;mso-height-relative:page" filled="f" stroked="f">
            <v:textbox inset="0,0,0,0">
              <w:txbxContent>
                <w:p w14:paraId="3B5D0820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CS18</w:t>
                  </w:r>
                </w:p>
              </w:txbxContent>
            </v:textbox>
            <w10:wrap anchorx="page"/>
          </v:shape>
        </w:pict>
      </w:r>
      <w:r>
        <w:pict w14:anchorId="0D4F6EAB">
          <v:rect id="_x0000_s2092" style="position:absolute;left:0;text-align:left;margin-left:478pt;margin-top:89.1pt;width:87.6pt;height:31.4pt;z-index:251649536;mso-position-horizontal-relative:page;mso-width-relative:page;mso-height-relative:page" stroked="f">
            <w10:wrap anchorx="page"/>
          </v:rect>
        </w:pict>
      </w:r>
      <w:r>
        <w:rPr>
          <w:u w:val="none"/>
        </w:rPr>
        <w:t>git</w:t>
      </w:r>
      <w:r>
        <w:rPr>
          <w:spacing w:val="-2"/>
          <w:u w:val="none"/>
        </w:rPr>
        <w:t xml:space="preserve"> </w:t>
      </w:r>
      <w:r>
        <w:rPr>
          <w:u w:val="none"/>
        </w:rPr>
        <w:t>reset</w:t>
      </w:r>
    </w:p>
    <w:p w14:paraId="45C37EBD" w14:textId="77777777" w:rsidR="00677994" w:rsidRDefault="00677994">
      <w:pPr>
        <w:pStyle w:val="BodyText"/>
        <w:rPr>
          <w:b/>
          <w:sz w:val="20"/>
        </w:rPr>
      </w:pPr>
    </w:p>
    <w:p w14:paraId="77E1E16A" w14:textId="77777777" w:rsidR="00677994" w:rsidRDefault="00677994">
      <w:pPr>
        <w:pStyle w:val="BodyText"/>
        <w:rPr>
          <w:b/>
          <w:sz w:val="20"/>
        </w:rPr>
      </w:pPr>
    </w:p>
    <w:p w14:paraId="2F9187A9" w14:textId="77777777" w:rsidR="00677994" w:rsidRDefault="00677994">
      <w:pPr>
        <w:pStyle w:val="BodyText"/>
        <w:rPr>
          <w:b/>
          <w:sz w:val="20"/>
        </w:rPr>
      </w:pPr>
    </w:p>
    <w:p w14:paraId="7D0E2473" w14:textId="77777777" w:rsidR="00677994" w:rsidRDefault="00677994">
      <w:pPr>
        <w:pStyle w:val="BodyText"/>
        <w:rPr>
          <w:b/>
          <w:sz w:val="20"/>
        </w:rPr>
      </w:pPr>
    </w:p>
    <w:p w14:paraId="2299499D" w14:textId="77777777" w:rsidR="00677994" w:rsidRDefault="00867AE4">
      <w:pPr>
        <w:pStyle w:val="BodyText"/>
        <w:spacing w:before="3"/>
        <w:rPr>
          <w:b/>
          <w:sz w:val="27"/>
        </w:rPr>
      </w:pPr>
      <w:r>
        <w:pict w14:anchorId="3B554733">
          <v:rect id="_x0000_s2093" style="position:absolute;margin-left:47.65pt;margin-top:17.65pt;width:492.5pt;height:1.4pt;z-index:-251638272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  <w:r>
        <w:pict w14:anchorId="51994864">
          <v:rect id="_x0000_s2094" style="position:absolute;margin-left:43pt;margin-top:35.85pt;width:42.75pt;height:17.6pt;z-index:-251637248;mso-wrap-distance-top:0;mso-wrap-distance-bottom:0;mso-position-horizontal-relative:page;mso-width-relative:page;mso-height-relative:page" stroked="f">
            <w10:wrap type="topAndBottom" anchorx="page"/>
          </v:rect>
        </w:pict>
      </w:r>
    </w:p>
    <w:p w14:paraId="6DA9CCFF" w14:textId="77777777" w:rsidR="00677994" w:rsidRDefault="00677994">
      <w:pPr>
        <w:pStyle w:val="BodyText"/>
        <w:spacing w:before="4"/>
        <w:rPr>
          <w:b/>
          <w:sz w:val="23"/>
        </w:rPr>
      </w:pPr>
    </w:p>
    <w:p w14:paraId="262A3EFC" w14:textId="77777777" w:rsidR="00677994" w:rsidRDefault="00677994">
      <w:pPr>
        <w:rPr>
          <w:sz w:val="23"/>
        </w:rPr>
        <w:sectPr w:rsidR="00677994">
          <w:footerReference w:type="default" r:id="rId35"/>
          <w:pgSz w:w="11900" w:h="16860"/>
          <w:pgMar w:top="1000" w:right="179" w:bottom="600" w:left="840" w:header="0" w:footer="413" w:gutter="0"/>
          <w:cols w:space="720"/>
        </w:sectPr>
      </w:pPr>
    </w:p>
    <w:p w14:paraId="3DBF1633" w14:textId="77777777" w:rsidR="00677994" w:rsidRDefault="00867AE4">
      <w:pPr>
        <w:pStyle w:val="BodyText"/>
        <w:spacing w:before="61" w:line="256" w:lineRule="auto"/>
        <w:ind w:left="100"/>
      </w:pPr>
      <w:r>
        <w:lastRenderedPageBreak/>
        <w:pict w14:anchorId="007B0E81">
          <v:shape id="_x0000_s2095" type="#_x0000_t202" style="position:absolute;left:0;text-align:left;margin-left:494.5pt;margin-top:790.45pt;width:49.9pt;height:10pt;z-index:-251652608;mso-position-horizontal-relative:page;mso-position-vertical-relative:page;mso-width-relative:page;mso-height-relative:page" filled="f" stroked="f">
            <v:textbox inset="0,0,0,0">
              <w:txbxContent>
                <w:p w14:paraId="5354B041" w14:textId="77777777" w:rsidR="00677994" w:rsidRDefault="00867AE4">
                  <w:pPr>
                    <w:spacing w:line="199" w:lineRule="exact"/>
                    <w:rPr>
                      <w:sz w:val="18"/>
                    </w:rPr>
                  </w:pPr>
                  <w:r>
                    <w:rPr>
                      <w:color w:val="FFFFFF"/>
                      <w:sz w:val="18"/>
                    </w:rPr>
                    <w:t>Page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11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of</w:t>
                  </w:r>
                  <w:r>
                    <w:rPr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>
        <w:pict w14:anchorId="0BE82D1A">
          <v:shape id="_x0000_s2096" type="#_x0000_t202" style="position:absolute;left:0;text-align:left;margin-left:47.4pt;margin-top:793.05pt;width:26.75pt;height:13.3pt;z-index:-251651584;mso-position-horizontal-relative:page;mso-position-vertical-relative:page;mso-width-relative:page;mso-height-relative:page" filled="f" stroked="f">
            <v:textbox inset="0,0,0,0">
              <w:txbxContent>
                <w:p w14:paraId="101FBF55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pict w14:anchorId="651707CD">
          <v:rect id="_x0000_s2097" style="position:absolute;left:0;text-align:left;margin-left:474pt;margin-top:781.25pt;width:103.55pt;height:32.7pt;z-index:251650560;mso-position-horizontal-relative:page;mso-position-vertical-relative:page;mso-width-relative:page;mso-height-relative:page" stroked="f">
            <w10:wrap anchorx="page" anchory="page"/>
          </v:rect>
        </w:pict>
      </w:r>
      <w:r>
        <w:pict w14:anchorId="3F932225">
          <v:rect id="_x0000_s2098" style="position:absolute;left:0;text-align:left;margin-left:41pt;margin-top:791.85pt;width:41.9pt;height:20.1pt;z-index:251651584;mso-position-horizontal-relative:page;mso-position-vertical-relative:page;mso-width-relative:page;mso-height-relative:page" stroked="f">
            <w10:wrap anchorx="page" anchory="page"/>
          </v:rect>
        </w:pict>
      </w:r>
      <w:r>
        <w:t>git</w:t>
      </w:r>
      <w:r>
        <w:rPr>
          <w:spacing w:val="-1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unstage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 bring</w:t>
      </w:r>
      <w:r>
        <w:rPr>
          <w:spacing w:val="-5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back to the</w:t>
      </w:r>
      <w:r>
        <w:rPr>
          <w:spacing w:val="-5"/>
        </w:rPr>
        <w:t xml:space="preserve"> </w:t>
      </w:r>
      <w:r>
        <w:t>working</w:t>
      </w:r>
      <w:r>
        <w:rPr>
          <w:spacing w:val="-67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git reset can also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remove</w:t>
      </w:r>
      <w:r>
        <w:rPr>
          <w:spacing w:val="-2"/>
        </w:rPr>
        <w:t xml:space="preserve"> </w:t>
      </w:r>
      <w:r>
        <w:t>commits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repository.</w:t>
      </w:r>
    </w:p>
    <w:p w14:paraId="66C37565" w14:textId="77777777" w:rsidR="00677994" w:rsidRDefault="00677994">
      <w:pPr>
        <w:pStyle w:val="BodyText"/>
        <w:spacing w:before="9"/>
        <w:rPr>
          <w:sz w:val="24"/>
        </w:rPr>
      </w:pPr>
    </w:p>
    <w:p w14:paraId="737B9FD8" w14:textId="77777777" w:rsidR="00677994" w:rsidRDefault="00867AE4">
      <w:pPr>
        <w:pStyle w:val="BodyText"/>
        <w:ind w:left="100"/>
      </w:pPr>
      <w:r>
        <w:t>git</w:t>
      </w:r>
      <w:r>
        <w:rPr>
          <w:spacing w:val="-2"/>
        </w:rPr>
        <w:t xml:space="preserve"> </w:t>
      </w:r>
      <w:r>
        <w:t>reset</w:t>
      </w:r>
      <w:r>
        <w:rPr>
          <w:spacing w:val="-6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&lt;filename&gt;</w:t>
      </w:r>
    </w:p>
    <w:p w14:paraId="68B020D8" w14:textId="77777777" w:rsidR="00677994" w:rsidRDefault="00677994">
      <w:pPr>
        <w:pStyle w:val="BodyText"/>
        <w:spacing w:before="6"/>
        <w:rPr>
          <w:sz w:val="26"/>
        </w:rPr>
      </w:pPr>
    </w:p>
    <w:p w14:paraId="47E8F694" w14:textId="77777777" w:rsidR="00677994" w:rsidRDefault="00867AE4">
      <w:pPr>
        <w:pStyle w:val="BodyText"/>
        <w:ind w:left="100"/>
      </w:pPr>
      <w:r>
        <w:t>Whenever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unstage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area.</w:t>
      </w:r>
    </w:p>
    <w:p w14:paraId="4F486C1F" w14:textId="77777777" w:rsidR="00677994" w:rsidRDefault="00677994">
      <w:pPr>
        <w:pStyle w:val="BodyText"/>
        <w:rPr>
          <w:sz w:val="30"/>
        </w:rPr>
      </w:pPr>
    </w:p>
    <w:p w14:paraId="2868D1BB" w14:textId="77777777" w:rsidR="00677994" w:rsidRDefault="00677994">
      <w:pPr>
        <w:pStyle w:val="BodyText"/>
        <w:rPr>
          <w:sz w:val="30"/>
        </w:rPr>
      </w:pPr>
    </w:p>
    <w:p w14:paraId="5842BF0F" w14:textId="77777777" w:rsidR="00677994" w:rsidRDefault="00867AE4">
      <w:pPr>
        <w:pStyle w:val="BodyText"/>
        <w:spacing w:before="243" w:line="259" w:lineRule="auto"/>
        <w:ind w:left="100" w:right="725"/>
      </w:pPr>
      <w:r>
        <w:t>We are back to the working directory, where our changes are present but the file is now</w:t>
      </w:r>
      <w:r>
        <w:rPr>
          <w:spacing w:val="1"/>
        </w:rPr>
        <w:t xml:space="preserve"> </w:t>
      </w:r>
      <w:r>
        <w:t>unstaged.</w:t>
      </w:r>
      <w:r>
        <w:rPr>
          <w:spacing w:val="-6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commits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 xml:space="preserve">want to remove them from our local repository. To see how to </w:t>
      </w:r>
      <w:r>
        <w:t>remove the commit from</w:t>
      </w:r>
      <w:r>
        <w:rPr>
          <w:spacing w:val="-67"/>
        </w:rPr>
        <w:t xml:space="preserve"> </w:t>
      </w:r>
      <w:r>
        <w:t>our local repository let's stage and commit the changes that we just did and then remove</w:t>
      </w:r>
      <w:r>
        <w:rPr>
          <w:spacing w:val="-67"/>
        </w:rPr>
        <w:t xml:space="preserve"> </w:t>
      </w:r>
      <w:r>
        <w:t>that commit.</w:t>
      </w:r>
    </w:p>
    <w:p w14:paraId="13A89145" w14:textId="77777777" w:rsidR="00677994" w:rsidRDefault="00677994">
      <w:pPr>
        <w:pStyle w:val="BodyText"/>
        <w:rPr>
          <w:sz w:val="30"/>
        </w:rPr>
      </w:pPr>
    </w:p>
    <w:p w14:paraId="44D9D058" w14:textId="77777777" w:rsidR="00677994" w:rsidRDefault="00677994">
      <w:pPr>
        <w:pStyle w:val="BodyText"/>
        <w:rPr>
          <w:sz w:val="30"/>
        </w:rPr>
      </w:pPr>
    </w:p>
    <w:p w14:paraId="731A965C" w14:textId="77777777" w:rsidR="00677994" w:rsidRDefault="00867AE4">
      <w:pPr>
        <w:pStyle w:val="BodyText"/>
        <w:spacing w:before="217" w:line="259" w:lineRule="auto"/>
        <w:ind w:left="100" w:right="725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commits</w:t>
      </w:r>
      <w:r>
        <w:rPr>
          <w:spacing w:val="-5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remove.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 would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-</w:t>
      </w:r>
    </w:p>
    <w:p w14:paraId="5E0731D2" w14:textId="77777777" w:rsidR="00677994" w:rsidRDefault="00677994">
      <w:pPr>
        <w:pStyle w:val="BodyText"/>
        <w:spacing w:before="3"/>
        <w:rPr>
          <w:sz w:val="24"/>
        </w:rPr>
      </w:pPr>
    </w:p>
    <w:p w14:paraId="550F1C6E" w14:textId="77777777" w:rsidR="00677994" w:rsidRDefault="00867AE4">
      <w:pPr>
        <w:pStyle w:val="BodyText"/>
        <w:spacing w:line="468" w:lineRule="auto"/>
        <w:ind w:left="100" w:right="8592"/>
      </w:pPr>
      <w:r>
        <w:t>git reset HEAD~1</w:t>
      </w:r>
      <w:r>
        <w:rPr>
          <w:spacing w:val="1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t>-</w:t>
      </w:r>
    </w:p>
    <w:p w14:paraId="3FC28B51" w14:textId="77777777" w:rsidR="00677994" w:rsidRDefault="00867AE4">
      <w:pPr>
        <w:pStyle w:val="ListParagraph"/>
        <w:numPr>
          <w:ilvl w:val="0"/>
          <w:numId w:val="4"/>
        </w:numPr>
        <w:tabs>
          <w:tab w:val="left" w:pos="810"/>
        </w:tabs>
        <w:ind w:right="778"/>
        <w:rPr>
          <w:sz w:val="28"/>
        </w:rPr>
      </w:pPr>
      <w:r>
        <w:rPr>
          <w:sz w:val="28"/>
        </w:rPr>
        <w:t>HEAD~1</w:t>
      </w:r>
      <w:r>
        <w:rPr>
          <w:spacing w:val="-5"/>
          <w:sz w:val="28"/>
        </w:rPr>
        <w:t xml:space="preserve"> </w:t>
      </w:r>
      <w:r>
        <w:rPr>
          <w:sz w:val="28"/>
        </w:rPr>
        <w:t>here</w:t>
      </w:r>
      <w:r>
        <w:rPr>
          <w:spacing w:val="-1"/>
          <w:sz w:val="28"/>
        </w:rPr>
        <w:t xml:space="preserve"> </w:t>
      </w:r>
      <w:r>
        <w:rPr>
          <w:sz w:val="28"/>
        </w:rPr>
        <w:t>means</w:t>
      </w:r>
      <w:r>
        <w:rPr>
          <w:spacing w:val="-2"/>
          <w:sz w:val="28"/>
        </w:rPr>
        <w:t xml:space="preserve"> </w:t>
      </w:r>
      <w:r>
        <w:rPr>
          <w:sz w:val="28"/>
        </w:rPr>
        <w:t>that we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going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remove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topmost commit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latest</w:t>
      </w:r>
      <w:r>
        <w:rPr>
          <w:spacing w:val="-67"/>
          <w:sz w:val="28"/>
        </w:rPr>
        <w:t xml:space="preserve"> </w:t>
      </w:r>
      <w:r>
        <w:rPr>
          <w:sz w:val="28"/>
        </w:rPr>
        <w:t>commit that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done.</w:t>
      </w:r>
    </w:p>
    <w:p w14:paraId="256776B9" w14:textId="77777777" w:rsidR="00677994" w:rsidRDefault="00867AE4">
      <w:pPr>
        <w:pStyle w:val="ListParagraph"/>
        <w:numPr>
          <w:ilvl w:val="0"/>
          <w:numId w:val="4"/>
        </w:numPr>
        <w:tabs>
          <w:tab w:val="left" w:pos="810"/>
        </w:tabs>
        <w:spacing w:before="2"/>
        <w:ind w:right="871"/>
        <w:rPr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cannot remove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1"/>
          <w:sz w:val="28"/>
        </w:rPr>
        <w:t xml:space="preserve"> </w:t>
      </w:r>
      <w:r>
        <w:rPr>
          <w:sz w:val="28"/>
        </w:rPr>
        <w:t>commit 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git reset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cannot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say </w:t>
      </w:r>
      <w:r>
        <w:rPr>
          <w:sz w:val="28"/>
        </w:rPr>
        <w:t>that we want to remove the second commit or the third commit , we can only</w:t>
      </w:r>
      <w:r>
        <w:rPr>
          <w:spacing w:val="1"/>
          <w:sz w:val="28"/>
        </w:rPr>
        <w:t xml:space="preserve"> </w:t>
      </w:r>
      <w:r>
        <w:rPr>
          <w:sz w:val="28"/>
        </w:rPr>
        <w:t>remove latest commit or latest 2 commits ... latest N commits.(HEAD~n) [n here</w:t>
      </w:r>
      <w:r>
        <w:rPr>
          <w:spacing w:val="1"/>
          <w:sz w:val="28"/>
        </w:rPr>
        <w:t xml:space="preserve"> </w:t>
      </w:r>
      <w:r>
        <w:rPr>
          <w:sz w:val="28"/>
        </w:rPr>
        <w:t>means n recent</w:t>
      </w:r>
      <w:r>
        <w:rPr>
          <w:spacing w:val="1"/>
          <w:sz w:val="28"/>
        </w:rPr>
        <w:t xml:space="preserve"> </w:t>
      </w:r>
      <w:r>
        <w:rPr>
          <w:sz w:val="28"/>
        </w:rPr>
        <w:t>commits that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deleted].</w:t>
      </w:r>
    </w:p>
    <w:p w14:paraId="0D4257F3" w14:textId="77777777" w:rsidR="00677994" w:rsidRDefault="00677994">
      <w:pPr>
        <w:pStyle w:val="BodyText"/>
        <w:rPr>
          <w:sz w:val="30"/>
        </w:rPr>
      </w:pPr>
    </w:p>
    <w:p w14:paraId="4534B65B" w14:textId="77777777" w:rsidR="00677994" w:rsidRDefault="00677994">
      <w:pPr>
        <w:pStyle w:val="BodyText"/>
        <w:rPr>
          <w:sz w:val="30"/>
        </w:rPr>
      </w:pPr>
    </w:p>
    <w:p w14:paraId="124499ED" w14:textId="77777777" w:rsidR="00677994" w:rsidRDefault="00867AE4">
      <w:pPr>
        <w:pStyle w:val="BodyText"/>
        <w:spacing w:before="215" w:line="259" w:lineRule="auto"/>
        <w:ind w:left="100" w:right="725"/>
      </w:pPr>
      <w:r>
        <w:t>After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command 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is being</w:t>
      </w:r>
      <w:r>
        <w:rPr>
          <w:spacing w:val="-5"/>
        </w:rPr>
        <w:t xml:space="preserve"> </w:t>
      </w:r>
      <w:r>
        <w:t>deleted and</w:t>
      </w:r>
      <w:r>
        <w:rPr>
          <w:spacing w:val="-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file is again unstaged and is back to the working directory. There are different ways in</w:t>
      </w:r>
      <w:r>
        <w:rPr>
          <w:spacing w:val="1"/>
        </w:rPr>
        <w:t xml:space="preserve"> </w:t>
      </w:r>
      <w:r>
        <w:t>which git</w:t>
      </w:r>
      <w:r>
        <w:rPr>
          <w:spacing w:val="1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changes.</w:t>
      </w:r>
    </w:p>
    <w:p w14:paraId="6CD1DCE8" w14:textId="77777777" w:rsidR="00677994" w:rsidRDefault="00677994">
      <w:pPr>
        <w:pStyle w:val="BodyText"/>
        <w:spacing w:before="4"/>
        <w:rPr>
          <w:sz w:val="24"/>
        </w:rPr>
      </w:pPr>
    </w:p>
    <w:p w14:paraId="4A1498E1" w14:textId="77777777" w:rsidR="00677994" w:rsidRDefault="00867AE4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right="1027"/>
        <w:rPr>
          <w:sz w:val="28"/>
        </w:rPr>
      </w:pPr>
      <w:r>
        <w:rPr>
          <w:b/>
          <w:i/>
          <w:sz w:val="28"/>
        </w:rPr>
        <w:t>git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reset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--soft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HEAD~1</w:t>
      </w:r>
      <w:r>
        <w:rPr>
          <w:b/>
          <w:i/>
          <w:spacing w:val="1"/>
          <w:sz w:val="28"/>
        </w:rPr>
        <w:t xml:space="preserve"> </w:t>
      </w:r>
      <w:r>
        <w:rPr>
          <w:i/>
          <w:sz w:val="28"/>
        </w:rPr>
        <w:t>-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remove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commit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5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unstage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  <w:r>
        <w:rPr>
          <w:spacing w:val="-2"/>
          <w:sz w:val="28"/>
        </w:rPr>
        <w:t xml:space="preserve"> </w:t>
      </w:r>
      <w:r>
        <w:rPr>
          <w:sz w:val="28"/>
        </w:rPr>
        <w:t>Our changes</w:t>
      </w:r>
      <w:r>
        <w:rPr>
          <w:spacing w:val="-3"/>
          <w:sz w:val="28"/>
        </w:rPr>
        <w:t xml:space="preserve"> </w:t>
      </w:r>
      <w:r>
        <w:rPr>
          <w:sz w:val="28"/>
        </w:rPr>
        <w:t>still</w:t>
      </w:r>
      <w:r>
        <w:rPr>
          <w:spacing w:val="-3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be in the staging area.</w:t>
      </w:r>
    </w:p>
    <w:p w14:paraId="1339DF76" w14:textId="77777777" w:rsidR="00677994" w:rsidRDefault="00677994">
      <w:pPr>
        <w:pStyle w:val="BodyText"/>
        <w:rPr>
          <w:sz w:val="20"/>
        </w:rPr>
      </w:pPr>
    </w:p>
    <w:p w14:paraId="2E3E5EAD" w14:textId="77777777" w:rsidR="00677994" w:rsidRDefault="00677994">
      <w:pPr>
        <w:pStyle w:val="BodyText"/>
        <w:rPr>
          <w:sz w:val="20"/>
        </w:rPr>
      </w:pPr>
    </w:p>
    <w:p w14:paraId="29C2DE27" w14:textId="77777777" w:rsidR="00677994" w:rsidRDefault="00677994">
      <w:pPr>
        <w:pStyle w:val="BodyText"/>
        <w:rPr>
          <w:sz w:val="20"/>
        </w:rPr>
      </w:pPr>
    </w:p>
    <w:p w14:paraId="33D146B3" w14:textId="77777777" w:rsidR="00677994" w:rsidRDefault="00677994">
      <w:pPr>
        <w:pStyle w:val="BodyText"/>
        <w:rPr>
          <w:sz w:val="20"/>
        </w:rPr>
      </w:pPr>
    </w:p>
    <w:p w14:paraId="7E921445" w14:textId="77777777" w:rsidR="00677994" w:rsidRDefault="00677994">
      <w:pPr>
        <w:pStyle w:val="BodyText"/>
        <w:rPr>
          <w:sz w:val="20"/>
        </w:rPr>
      </w:pPr>
    </w:p>
    <w:p w14:paraId="452093B3" w14:textId="77777777" w:rsidR="00677994" w:rsidRDefault="00677994">
      <w:pPr>
        <w:pStyle w:val="BodyText"/>
        <w:rPr>
          <w:sz w:val="20"/>
        </w:rPr>
      </w:pPr>
    </w:p>
    <w:p w14:paraId="0DCF24F4" w14:textId="77777777" w:rsidR="00677994" w:rsidRDefault="00677994">
      <w:pPr>
        <w:pStyle w:val="BodyText"/>
        <w:rPr>
          <w:sz w:val="20"/>
        </w:rPr>
      </w:pPr>
    </w:p>
    <w:p w14:paraId="5EC95FD5" w14:textId="77777777" w:rsidR="00677994" w:rsidRDefault="00867AE4">
      <w:pPr>
        <w:pStyle w:val="BodyText"/>
        <w:spacing w:before="5"/>
        <w:rPr>
          <w:sz w:val="20"/>
        </w:rPr>
      </w:pPr>
      <w:r>
        <w:pict w14:anchorId="0A91BF5C">
          <v:rect id="_x0000_s2099" style="position:absolute;margin-left:47.65pt;margin-top:13.65pt;width:492.5pt;height:1.4pt;z-index:-251636224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</w:p>
    <w:p w14:paraId="6E6E5B3F" w14:textId="77777777" w:rsidR="00677994" w:rsidRDefault="00677994">
      <w:pPr>
        <w:rPr>
          <w:sz w:val="20"/>
        </w:rPr>
        <w:sectPr w:rsidR="00677994">
          <w:pgSz w:w="11900" w:h="16860"/>
          <w:pgMar w:top="1000" w:right="179" w:bottom="600" w:left="840" w:header="0" w:footer="413" w:gutter="0"/>
          <w:cols w:space="720"/>
        </w:sectPr>
      </w:pPr>
    </w:p>
    <w:p w14:paraId="1AAF7D2B" w14:textId="77777777" w:rsidR="00677994" w:rsidRDefault="00867AE4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spacing w:before="61"/>
        <w:ind w:right="672"/>
        <w:rPr>
          <w:sz w:val="28"/>
        </w:rPr>
      </w:pPr>
      <w:r>
        <w:rPr>
          <w:b/>
          <w:i/>
          <w:sz w:val="28"/>
        </w:rPr>
        <w:lastRenderedPageBreak/>
        <w:t>git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reset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--mixed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HEAD~1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git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reset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HEAD~1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-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default</w:t>
      </w:r>
      <w:r>
        <w:rPr>
          <w:spacing w:val="-1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we have used in the above example which removes the commit as well as unstages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file and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1"/>
          <w:sz w:val="28"/>
        </w:rPr>
        <w:t xml:space="preserve"> </w:t>
      </w:r>
      <w:r>
        <w:rPr>
          <w:sz w:val="28"/>
        </w:rPr>
        <w:t>in the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directory.</w:t>
      </w:r>
    </w:p>
    <w:p w14:paraId="5961A912" w14:textId="77777777" w:rsidR="00677994" w:rsidRDefault="00867AE4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right="705"/>
        <w:rPr>
          <w:sz w:val="28"/>
        </w:rPr>
      </w:pPr>
      <w:r>
        <w:rPr>
          <w:b/>
          <w:i/>
          <w:sz w:val="28"/>
        </w:rPr>
        <w:t xml:space="preserve">git reset --hard HEAD~1 - </w:t>
      </w:r>
      <w:r>
        <w:rPr>
          <w:sz w:val="28"/>
        </w:rPr>
        <w:t>This command removes the commit as well as the</w:t>
      </w:r>
      <w:r>
        <w:rPr>
          <w:spacing w:val="1"/>
          <w:sz w:val="28"/>
        </w:rPr>
        <w:t xml:space="preserve"> </w:t>
      </w:r>
      <w:r>
        <w:rPr>
          <w:sz w:val="28"/>
        </w:rPr>
        <w:t>changes from your working directory. This command can also be called destructive</w:t>
      </w:r>
      <w:r>
        <w:rPr>
          <w:spacing w:val="-67"/>
          <w:sz w:val="28"/>
        </w:rPr>
        <w:t xml:space="preserve"> </w:t>
      </w:r>
      <w:r>
        <w:rPr>
          <w:sz w:val="28"/>
        </w:rPr>
        <w:t>command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able to</w:t>
      </w:r>
      <w:r>
        <w:rPr>
          <w:spacing w:val="2"/>
          <w:sz w:val="28"/>
        </w:rPr>
        <w:t xml:space="preserve"> </w:t>
      </w:r>
      <w:r>
        <w:rPr>
          <w:sz w:val="28"/>
        </w:rPr>
        <w:t>get</w:t>
      </w:r>
      <w:r>
        <w:rPr>
          <w:spacing w:val="2"/>
          <w:sz w:val="28"/>
        </w:rPr>
        <w:t xml:space="preserve"> </w:t>
      </w:r>
      <w:r>
        <w:rPr>
          <w:sz w:val="28"/>
        </w:rPr>
        <w:t>b</w:t>
      </w:r>
      <w:r>
        <w:rPr>
          <w:sz w:val="28"/>
        </w:rPr>
        <w:t>ack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-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careful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command.</w:t>
      </w:r>
    </w:p>
    <w:p w14:paraId="129FF833" w14:textId="77777777" w:rsidR="00677994" w:rsidRDefault="00677994">
      <w:pPr>
        <w:pStyle w:val="BodyText"/>
        <w:spacing w:before="2"/>
        <w:rPr>
          <w:sz w:val="24"/>
        </w:rPr>
      </w:pPr>
    </w:p>
    <w:p w14:paraId="1E017C25" w14:textId="77777777" w:rsidR="00677994" w:rsidRDefault="00867AE4">
      <w:pPr>
        <w:pStyle w:val="BodyText"/>
        <w:ind w:left="100"/>
      </w:pPr>
      <w:r>
        <w:t>Points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mind while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-</w:t>
      </w:r>
    </w:p>
    <w:p w14:paraId="3A045316" w14:textId="77777777" w:rsidR="00677994" w:rsidRDefault="00677994">
      <w:pPr>
        <w:pStyle w:val="BodyText"/>
        <w:spacing w:before="8"/>
        <w:rPr>
          <w:sz w:val="26"/>
        </w:rPr>
      </w:pPr>
    </w:p>
    <w:p w14:paraId="52F43CF2" w14:textId="77777777" w:rsidR="00677994" w:rsidRDefault="00867AE4">
      <w:pPr>
        <w:pStyle w:val="ListParagraph"/>
        <w:numPr>
          <w:ilvl w:val="2"/>
          <w:numId w:val="3"/>
        </w:numPr>
        <w:tabs>
          <w:tab w:val="left" w:pos="822"/>
        </w:tabs>
        <w:spacing w:line="322" w:lineRule="exact"/>
        <w:ind w:left="821" w:hanging="155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3"/>
          <w:sz w:val="28"/>
        </w:rPr>
        <w:t xml:space="preserve"> </w:t>
      </w:r>
      <w:r>
        <w:rPr>
          <w:sz w:val="28"/>
        </w:rPr>
        <w:t>commits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published</w:t>
      </w:r>
      <w:r>
        <w:rPr>
          <w:spacing w:val="-1"/>
          <w:sz w:val="28"/>
        </w:rPr>
        <w:t xml:space="preserve"> </w:t>
      </w:r>
      <w:r>
        <w:rPr>
          <w:sz w:val="28"/>
        </w:rPr>
        <w:t>to remote</w:t>
      </w:r>
      <w:r>
        <w:rPr>
          <w:spacing w:val="-5"/>
          <w:sz w:val="28"/>
        </w:rPr>
        <w:t xml:space="preserve"> </w:t>
      </w:r>
      <w:r>
        <w:rPr>
          <w:sz w:val="28"/>
        </w:rPr>
        <w:t>repository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 use</w:t>
      </w:r>
      <w:r>
        <w:rPr>
          <w:spacing w:val="-5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z w:val="28"/>
        </w:rPr>
        <w:t>reset.</w:t>
      </w:r>
    </w:p>
    <w:p w14:paraId="7ED2F477" w14:textId="77777777" w:rsidR="00677994" w:rsidRDefault="00867AE4">
      <w:pPr>
        <w:pStyle w:val="ListParagraph"/>
        <w:numPr>
          <w:ilvl w:val="2"/>
          <w:numId w:val="3"/>
        </w:numPr>
        <w:tabs>
          <w:tab w:val="left" w:pos="822"/>
        </w:tabs>
        <w:ind w:right="125" w:hanging="28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z w:val="28"/>
        </w:rPr>
        <w:t>reset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removing</w:t>
      </w:r>
      <w:r>
        <w:rPr>
          <w:spacing w:val="-1"/>
          <w:sz w:val="28"/>
        </w:rPr>
        <w:t xml:space="preserve"> </w:t>
      </w:r>
      <w:r>
        <w:rPr>
          <w:sz w:val="28"/>
        </w:rPr>
        <w:t>commits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remote</w:t>
      </w:r>
      <w:r>
        <w:rPr>
          <w:spacing w:val="-4"/>
          <w:sz w:val="28"/>
        </w:rPr>
        <w:t xml:space="preserve"> </w:t>
      </w:r>
      <w:r>
        <w:rPr>
          <w:sz w:val="28"/>
        </w:rPr>
        <w:t>directory.</w:t>
      </w:r>
    </w:p>
    <w:p w14:paraId="7DF9704A" w14:textId="77777777" w:rsidR="00677994" w:rsidRDefault="00867AE4">
      <w:pPr>
        <w:pStyle w:val="ListParagraph"/>
        <w:numPr>
          <w:ilvl w:val="2"/>
          <w:numId w:val="3"/>
        </w:numPr>
        <w:tabs>
          <w:tab w:val="left" w:pos="810"/>
        </w:tabs>
        <w:ind w:left="809" w:right="871" w:hanging="142"/>
        <w:rPr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cannot remove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specific</w:t>
      </w:r>
      <w:r>
        <w:rPr>
          <w:spacing w:val="-1"/>
          <w:sz w:val="28"/>
        </w:rPr>
        <w:t xml:space="preserve"> </w:t>
      </w:r>
      <w:r>
        <w:rPr>
          <w:sz w:val="28"/>
        </w:rPr>
        <w:t>commit 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git reset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cannot</w:t>
      </w:r>
      <w:r>
        <w:rPr>
          <w:spacing w:val="-67"/>
          <w:sz w:val="28"/>
        </w:rPr>
        <w:t xml:space="preserve"> </w:t>
      </w:r>
      <w:r>
        <w:rPr>
          <w:sz w:val="28"/>
        </w:rPr>
        <w:t>say that we want to remove the second commit or the third commit , we can only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remove latest commit or </w:t>
      </w:r>
      <w:r>
        <w:rPr>
          <w:sz w:val="28"/>
        </w:rPr>
        <w:t>latest 2 commits ... latest N commits.(HEAD~n) [n here</w:t>
      </w:r>
      <w:r>
        <w:rPr>
          <w:spacing w:val="1"/>
          <w:sz w:val="28"/>
        </w:rPr>
        <w:t xml:space="preserve"> </w:t>
      </w:r>
      <w:r>
        <w:rPr>
          <w:sz w:val="28"/>
        </w:rPr>
        <w:t>means n recent</w:t>
      </w:r>
      <w:r>
        <w:rPr>
          <w:spacing w:val="1"/>
          <w:sz w:val="28"/>
        </w:rPr>
        <w:t xml:space="preserve"> </w:t>
      </w:r>
      <w:r>
        <w:rPr>
          <w:sz w:val="28"/>
        </w:rPr>
        <w:t>commits that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deleted].</w:t>
      </w:r>
    </w:p>
    <w:p w14:paraId="6555B8D9" w14:textId="77777777" w:rsidR="00677994" w:rsidRDefault="00677994">
      <w:pPr>
        <w:pStyle w:val="BodyText"/>
        <w:spacing w:before="5"/>
        <w:rPr>
          <w:sz w:val="24"/>
        </w:rPr>
      </w:pPr>
    </w:p>
    <w:p w14:paraId="24A14150" w14:textId="77777777" w:rsidR="00677994" w:rsidRDefault="00867AE4">
      <w:pPr>
        <w:pStyle w:val="BodyText"/>
        <w:spacing w:before="1" w:line="259" w:lineRule="auto"/>
        <w:ind w:left="100"/>
      </w:pPr>
      <w:r>
        <w:t>We</w:t>
      </w:r>
      <w:r>
        <w:rPr>
          <w:spacing w:val="-2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command cannot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commits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remote repository, then how do we remove the unwanted com</w:t>
      </w:r>
      <w:r>
        <w:t>mits from the remote repository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 use</w:t>
      </w:r>
      <w:r>
        <w:rPr>
          <w:spacing w:val="-1"/>
        </w:rPr>
        <w:t xml:space="preserve"> </w:t>
      </w:r>
      <w:r>
        <w:t>here is</w:t>
      </w:r>
      <w:r>
        <w:rPr>
          <w:spacing w:val="4"/>
        </w:rPr>
        <w:t xml:space="preserve"> </w:t>
      </w:r>
      <w:r>
        <w:t>-</w:t>
      </w:r>
    </w:p>
    <w:p w14:paraId="595363CA" w14:textId="77777777" w:rsidR="00677994" w:rsidRDefault="00677994">
      <w:pPr>
        <w:pStyle w:val="BodyText"/>
        <w:spacing w:before="3"/>
        <w:rPr>
          <w:sz w:val="24"/>
        </w:rPr>
      </w:pPr>
    </w:p>
    <w:p w14:paraId="6F283264" w14:textId="77777777" w:rsidR="00677994" w:rsidRDefault="00867AE4">
      <w:pPr>
        <w:pStyle w:val="Heading2"/>
        <w:numPr>
          <w:ilvl w:val="0"/>
          <w:numId w:val="3"/>
        </w:numPr>
        <w:tabs>
          <w:tab w:val="left" w:pos="382"/>
        </w:tabs>
        <w:ind w:hanging="282"/>
        <w:rPr>
          <w:u w:val="none"/>
        </w:rPr>
      </w:pPr>
      <w:r>
        <w:rPr>
          <w:u w:val="none"/>
        </w:rPr>
        <w:t>git</w:t>
      </w:r>
      <w:r>
        <w:rPr>
          <w:spacing w:val="-1"/>
          <w:u w:val="none"/>
        </w:rPr>
        <w:t xml:space="preserve"> </w:t>
      </w:r>
      <w:r>
        <w:rPr>
          <w:u w:val="none"/>
        </w:rPr>
        <w:t>revert</w:t>
      </w:r>
    </w:p>
    <w:p w14:paraId="742229C0" w14:textId="77777777" w:rsidR="00677994" w:rsidRDefault="00677994">
      <w:pPr>
        <w:pStyle w:val="BodyText"/>
        <w:spacing w:before="5"/>
        <w:rPr>
          <w:b/>
          <w:sz w:val="26"/>
        </w:rPr>
      </w:pPr>
    </w:p>
    <w:p w14:paraId="5DA89BAA" w14:textId="77777777" w:rsidR="00677994" w:rsidRDefault="00867AE4">
      <w:pPr>
        <w:pStyle w:val="BodyText"/>
        <w:spacing w:before="1" w:line="259" w:lineRule="auto"/>
        <w:ind w:left="100" w:right="450"/>
      </w:pPr>
      <w:r>
        <w:t>git revert is used to remove the commits from the remote repository. Since now our changes</w:t>
      </w:r>
      <w:r>
        <w:rPr>
          <w:spacing w:val="-6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changes 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them.</w:t>
      </w:r>
    </w:p>
    <w:p w14:paraId="2868BEC6" w14:textId="77777777" w:rsidR="00677994" w:rsidRDefault="00677994">
      <w:pPr>
        <w:spacing w:line="259" w:lineRule="auto"/>
        <w:sectPr w:rsidR="00677994">
          <w:footerReference w:type="default" r:id="rId36"/>
          <w:pgSz w:w="11900" w:h="16860"/>
          <w:pgMar w:top="1000" w:right="179" w:bottom="1280" w:left="840" w:header="0" w:footer="1097" w:gutter="0"/>
          <w:cols w:space="720"/>
        </w:sectPr>
      </w:pPr>
    </w:p>
    <w:p w14:paraId="556B68A0" w14:textId="77777777" w:rsidR="00677994" w:rsidRDefault="00867AE4">
      <w:pPr>
        <w:pStyle w:val="BodyText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6DEB4" wp14:editId="497A4E4C">
            <wp:extent cx="5677535" cy="3046730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88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B2E5" w14:textId="77777777" w:rsidR="00677994" w:rsidRDefault="00677994">
      <w:pPr>
        <w:pStyle w:val="BodyText"/>
        <w:spacing w:before="1"/>
        <w:rPr>
          <w:sz w:val="22"/>
        </w:rPr>
      </w:pPr>
    </w:p>
    <w:p w14:paraId="6770BCD4" w14:textId="77777777" w:rsidR="00677994" w:rsidRDefault="00867AE4">
      <w:pPr>
        <w:pStyle w:val="BodyText"/>
        <w:spacing w:before="89"/>
        <w:ind w:left="100"/>
      </w:pPr>
      <w:r>
        <w:t>Now</w:t>
      </w:r>
      <w:r>
        <w:rPr>
          <w:spacing w:val="-5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repository.</w:t>
      </w:r>
    </w:p>
    <w:p w14:paraId="6B08EF59" w14:textId="77777777" w:rsidR="00677994" w:rsidRDefault="00677994">
      <w:pPr>
        <w:pStyle w:val="BodyText"/>
        <w:rPr>
          <w:sz w:val="30"/>
        </w:rPr>
      </w:pPr>
    </w:p>
    <w:p w14:paraId="50D31D78" w14:textId="77777777" w:rsidR="00677994" w:rsidRDefault="00677994">
      <w:pPr>
        <w:pStyle w:val="BodyText"/>
        <w:rPr>
          <w:sz w:val="30"/>
        </w:rPr>
      </w:pPr>
    </w:p>
    <w:p w14:paraId="4E1E736A" w14:textId="77777777" w:rsidR="00677994" w:rsidRDefault="00867AE4">
      <w:pPr>
        <w:pStyle w:val="BodyText"/>
        <w:spacing w:before="241" w:line="259" w:lineRule="auto"/>
        <w:ind w:left="100" w:right="576"/>
      </w:pPr>
      <w:r>
        <w:t>Now we want to delete the commit that we just added to the remote repository. We could</w:t>
      </w:r>
      <w:r>
        <w:rPr>
          <w:spacing w:val="1"/>
        </w:rPr>
        <w:t xml:space="preserve"> </w:t>
      </w:r>
      <w:r>
        <w:t xml:space="preserve">have used the git reset </w:t>
      </w:r>
      <w:r>
        <w:t>command but that would have deleted the commit just from the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repository.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conflict</w:t>
      </w:r>
      <w:r>
        <w:rPr>
          <w:spacing w:val="-3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the remote commit is not present locally. So, we do not use git reset here. The best we can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here is</w:t>
      </w:r>
      <w:r>
        <w:rPr>
          <w:spacing w:val="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revert.</w:t>
      </w:r>
    </w:p>
    <w:p w14:paraId="013E75CA" w14:textId="77777777" w:rsidR="00677994" w:rsidRDefault="00677994">
      <w:pPr>
        <w:pStyle w:val="BodyText"/>
        <w:spacing w:before="4"/>
        <w:rPr>
          <w:sz w:val="24"/>
        </w:rPr>
      </w:pPr>
    </w:p>
    <w:p w14:paraId="54397669" w14:textId="77777777" w:rsidR="00677994" w:rsidRDefault="00867AE4">
      <w:pPr>
        <w:pStyle w:val="BodyText"/>
        <w:spacing w:line="468" w:lineRule="auto"/>
        <w:ind w:left="100" w:right="3703"/>
      </w:pPr>
      <w:r>
        <w:t>git revert &lt;commit id of the commit that needs to be removed&gt;</w:t>
      </w:r>
      <w:r>
        <w:rPr>
          <w:spacing w:val="-6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</w:t>
      </w:r>
      <w:r>
        <w:rPr>
          <w:spacing w:val="4"/>
        </w:rPr>
        <w:t xml:space="preserve"> </w:t>
      </w:r>
      <w:r>
        <w:t>-</w:t>
      </w:r>
    </w:p>
    <w:p w14:paraId="3B80848B" w14:textId="77777777" w:rsidR="00677994" w:rsidRDefault="00867AE4">
      <w:pPr>
        <w:pStyle w:val="ListParagraph"/>
        <w:numPr>
          <w:ilvl w:val="1"/>
          <w:numId w:val="3"/>
        </w:numPr>
        <w:tabs>
          <w:tab w:val="left" w:pos="529"/>
        </w:tabs>
        <w:ind w:left="528" w:right="1375" w:hanging="144"/>
        <w:rPr>
          <w:sz w:val="28"/>
        </w:rPr>
      </w:pP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z w:val="28"/>
        </w:rPr>
        <w:t>revert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undo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commit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z w:val="28"/>
        </w:rPr>
        <w:t>reset</w:t>
      </w:r>
      <w:r>
        <w:rPr>
          <w:spacing w:val="-1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could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67"/>
          <w:sz w:val="28"/>
        </w:rPr>
        <w:t xml:space="preserve"> </w:t>
      </w:r>
      <w:r>
        <w:rPr>
          <w:sz w:val="28"/>
        </w:rPr>
        <w:t>remove</w:t>
      </w:r>
      <w:r>
        <w:rPr>
          <w:spacing w:val="-1"/>
          <w:sz w:val="28"/>
        </w:rPr>
        <w:t xml:space="preserve"> </w:t>
      </w:r>
      <w:r>
        <w:rPr>
          <w:sz w:val="28"/>
        </w:rPr>
        <w:t>"n" recent</w:t>
      </w:r>
      <w:r>
        <w:rPr>
          <w:spacing w:val="1"/>
          <w:sz w:val="28"/>
        </w:rPr>
        <w:t xml:space="preserve"> </w:t>
      </w:r>
      <w:r>
        <w:rPr>
          <w:sz w:val="28"/>
        </w:rPr>
        <w:t>commits.</w:t>
      </w:r>
    </w:p>
    <w:p w14:paraId="4C69AB1A" w14:textId="77777777" w:rsidR="00677994" w:rsidRDefault="00677994">
      <w:pPr>
        <w:pStyle w:val="BodyText"/>
        <w:spacing w:before="3"/>
        <w:rPr>
          <w:sz w:val="24"/>
        </w:rPr>
      </w:pPr>
    </w:p>
    <w:p w14:paraId="0CD5DFC9" w14:textId="77777777" w:rsidR="00677994" w:rsidRDefault="00867AE4">
      <w:pPr>
        <w:pStyle w:val="BodyText"/>
        <w:spacing w:line="259" w:lineRule="auto"/>
        <w:ind w:left="100" w:right="725"/>
      </w:pPr>
      <w:r>
        <w:t>Now let's first understand what git rev</w:t>
      </w:r>
      <w:r>
        <w:t>ert does, git revert removes the commit that 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adds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tells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revert</w:t>
      </w:r>
      <w:r>
        <w:rPr>
          <w:spacing w:val="-1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done.</w:t>
      </w:r>
      <w:r>
        <w:rPr>
          <w:spacing w:val="-3"/>
        </w:rPr>
        <w:t xml:space="preserve"> </w:t>
      </w:r>
      <w:r>
        <w:t>Let's</w:t>
      </w:r>
      <w:r>
        <w:rPr>
          <w:spacing w:val="-67"/>
        </w:rPr>
        <w:t xml:space="preserve"> </w:t>
      </w:r>
      <w:r>
        <w:t>look 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–</w:t>
      </w:r>
    </w:p>
    <w:p w14:paraId="03F6E59C" w14:textId="77777777" w:rsidR="00677994" w:rsidRDefault="00677994">
      <w:pPr>
        <w:pStyle w:val="BodyText"/>
        <w:rPr>
          <w:sz w:val="30"/>
        </w:rPr>
      </w:pPr>
    </w:p>
    <w:p w14:paraId="31D33F01" w14:textId="77777777" w:rsidR="00677994" w:rsidRDefault="00677994">
      <w:pPr>
        <w:pStyle w:val="BodyText"/>
        <w:rPr>
          <w:sz w:val="30"/>
        </w:rPr>
      </w:pPr>
    </w:p>
    <w:p w14:paraId="1024DF16" w14:textId="77777777" w:rsidR="00677994" w:rsidRDefault="00867AE4">
      <w:pPr>
        <w:pStyle w:val="BodyText"/>
        <w:spacing w:before="217" w:line="259" w:lineRule="auto"/>
        <w:ind w:left="100" w:right="536"/>
      </w:pPr>
      <w:r>
        <w:rPr>
          <w:b/>
        </w:rPr>
        <w:t>Note</w:t>
      </w:r>
      <w:r>
        <w:t xml:space="preserve">: If you see the lines as we got after the git revert command, just visit your default </w:t>
      </w:r>
      <w:r>
        <w:t>text</w:t>
      </w:r>
      <w:r>
        <w:rPr>
          <w:spacing w:val="-68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git and commit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 could</w:t>
      </w:r>
      <w:r>
        <w:rPr>
          <w:spacing w:val="-1"/>
        </w:rPr>
        <w:t xml:space="preserve"> </w:t>
      </w:r>
      <w:r>
        <w:t>directly</w:t>
      </w:r>
      <w:r>
        <w:rPr>
          <w:spacing w:val="8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to you</w:t>
      </w:r>
      <w:r>
        <w:rPr>
          <w:spacing w:val="-4"/>
        </w:rPr>
        <w:t xml:space="preserve"> </w:t>
      </w:r>
      <w:r>
        <w:t>your</w:t>
      </w:r>
    </w:p>
    <w:p w14:paraId="718EFAAC" w14:textId="77777777" w:rsidR="00677994" w:rsidRDefault="00677994">
      <w:pPr>
        <w:spacing w:line="259" w:lineRule="auto"/>
        <w:sectPr w:rsidR="00677994">
          <w:pgSz w:w="11900" w:h="16860"/>
          <w:pgMar w:top="1060" w:right="179" w:bottom="1280" w:left="840" w:header="0" w:footer="1097" w:gutter="0"/>
          <w:cols w:space="720"/>
        </w:sectPr>
      </w:pPr>
    </w:p>
    <w:p w14:paraId="153394B8" w14:textId="77777777" w:rsidR="00677994" w:rsidRDefault="00867AE4">
      <w:pPr>
        <w:pStyle w:val="BodyText"/>
        <w:spacing w:before="61" w:line="259" w:lineRule="auto"/>
        <w:ind w:left="100" w:right="725"/>
      </w:pPr>
      <w:r>
        <w:lastRenderedPageBreak/>
        <w:pict w14:anchorId="741A8835">
          <v:shape id="_x0000_s2100" type="#_x0000_t202" style="position:absolute;left:0;text-align:left;margin-left:494.5pt;margin-top:790.45pt;width:49.9pt;height:10pt;z-index:-251650560;mso-position-horizontal-relative:page;mso-position-vertical-relative:page;mso-width-relative:page;mso-height-relative:page" filled="f" stroked="f">
            <v:textbox inset="0,0,0,0">
              <w:txbxContent>
                <w:p w14:paraId="5654FFCC" w14:textId="77777777" w:rsidR="00677994" w:rsidRDefault="00867AE4">
                  <w:pPr>
                    <w:spacing w:line="199" w:lineRule="exact"/>
                    <w:rPr>
                      <w:sz w:val="18"/>
                    </w:rPr>
                  </w:pPr>
                  <w:r>
                    <w:rPr>
                      <w:color w:val="FFFFFF"/>
                      <w:sz w:val="18"/>
                    </w:rPr>
                    <w:t>Page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14</w:t>
                  </w:r>
                  <w:r>
                    <w:rPr>
                      <w:color w:val="FFFFFF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of</w:t>
                  </w:r>
                  <w:r>
                    <w:rPr>
                      <w:color w:val="FFFFFF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FFFFFF"/>
                      <w:sz w:val="18"/>
                    </w:rPr>
                    <w:t>13</w:t>
                  </w:r>
                </w:p>
              </w:txbxContent>
            </v:textbox>
            <w10:wrap anchorx="page" anchory="page"/>
          </v:shape>
        </w:pict>
      </w:r>
      <w:r>
        <w:pict w14:anchorId="38E847D9">
          <v:shape id="_x0000_s2101" type="#_x0000_t202" style="position:absolute;left:0;text-align:left;margin-left:47.4pt;margin-top:793.05pt;width:26.75pt;height:13.3pt;z-index:-251649536;mso-position-horizontal-relative:page;mso-position-vertical-relative:page;mso-width-relative:page;mso-height-relative:page" filled="f" stroked="f">
            <v:textbox inset="0,0,0,0">
              <w:txbxContent>
                <w:p w14:paraId="349C202D" w14:textId="77777777" w:rsidR="00677994" w:rsidRDefault="00867AE4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CS18</w:t>
                  </w:r>
                </w:p>
              </w:txbxContent>
            </v:textbox>
            <w10:wrap anchorx="page" anchory="page"/>
          </v:shape>
        </w:pict>
      </w:r>
      <w:r>
        <w:pict w14:anchorId="42192D91">
          <v:rect id="_x0000_s2102" style="position:absolute;left:0;text-align:left;margin-left:37pt;margin-top:792.6pt;width:53.2pt;height:16.35pt;z-index:251652608;mso-position-horizontal-relative:page;mso-position-vertical-relative:page;mso-width-relative:page;mso-height-relative:page" stroked="f">
            <w10:wrap anchorx="page" anchory="page"/>
          </v:rect>
        </w:pict>
      </w:r>
      <w:r>
        <w:t>default</w:t>
      </w:r>
      <w:r>
        <w:rPr>
          <w:spacing w:val="-2"/>
        </w:rPr>
        <w:t xml:space="preserve"> </w:t>
      </w:r>
      <w:r>
        <w:t>editor.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revert,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delete</w:t>
      </w:r>
      <w:r>
        <w:rPr>
          <w:spacing w:val="-67"/>
        </w:rPr>
        <w:t xml:space="preserve"> </w:t>
      </w:r>
      <w:r>
        <w:t xml:space="preserve">the commit instead makes a </w:t>
      </w:r>
      <w:r>
        <w:t>new commit that contains the removed changes from the</w:t>
      </w:r>
      <w:r>
        <w:rPr>
          <w:spacing w:val="1"/>
        </w:rPr>
        <w:t xml:space="preserve"> </w:t>
      </w:r>
      <w:r>
        <w:t>commit.</w:t>
      </w:r>
    </w:p>
    <w:p w14:paraId="76DD109C" w14:textId="77777777" w:rsidR="00677994" w:rsidRDefault="00677994">
      <w:pPr>
        <w:pStyle w:val="BodyText"/>
        <w:rPr>
          <w:sz w:val="30"/>
        </w:rPr>
      </w:pPr>
    </w:p>
    <w:p w14:paraId="19D3329A" w14:textId="77777777" w:rsidR="00677994" w:rsidRDefault="00677994">
      <w:pPr>
        <w:pStyle w:val="BodyText"/>
        <w:rPr>
          <w:sz w:val="30"/>
        </w:rPr>
      </w:pPr>
    </w:p>
    <w:p w14:paraId="5648F039" w14:textId="77777777" w:rsidR="00677994" w:rsidRDefault="00867AE4">
      <w:pPr>
        <w:pStyle w:val="BodyText"/>
        <w:spacing w:before="216" w:line="259" w:lineRule="auto"/>
        <w:ind w:left="100" w:right="1081"/>
        <w:jc w:val="both"/>
      </w:pPr>
      <w:r>
        <w:t>We can see that the new commit is being added. However since this commit is in local</w:t>
      </w:r>
      <w:r>
        <w:rPr>
          <w:spacing w:val="-67"/>
        </w:rPr>
        <w:t xml:space="preserve"> </w:t>
      </w:r>
      <w:r>
        <w:t xml:space="preserve">repository so we need to do </w:t>
      </w:r>
      <w:r>
        <w:rPr>
          <w:b/>
          <w:i/>
        </w:rPr>
        <w:t xml:space="preserve">git push </w:t>
      </w:r>
      <w:r>
        <w:t>so that our remote repository also notices that the</w:t>
      </w:r>
      <w:r>
        <w:rPr>
          <w:spacing w:val="-67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</w:t>
      </w:r>
      <w:r>
        <w:t>ne.</w:t>
      </w:r>
    </w:p>
    <w:p w14:paraId="47348FFA" w14:textId="77777777" w:rsidR="00677994" w:rsidRDefault="00677994">
      <w:pPr>
        <w:pStyle w:val="BodyText"/>
        <w:rPr>
          <w:sz w:val="30"/>
        </w:rPr>
      </w:pPr>
    </w:p>
    <w:p w14:paraId="4684386C" w14:textId="77777777" w:rsidR="00677994" w:rsidRDefault="00677994">
      <w:pPr>
        <w:pStyle w:val="BodyText"/>
        <w:rPr>
          <w:sz w:val="30"/>
        </w:rPr>
      </w:pPr>
    </w:p>
    <w:p w14:paraId="59754F77" w14:textId="77777777" w:rsidR="00677994" w:rsidRDefault="00867AE4">
      <w:pPr>
        <w:pStyle w:val="BodyText"/>
        <w:spacing w:before="218" w:line="259" w:lineRule="auto"/>
        <w:ind w:left="100" w:right="738"/>
      </w:pPr>
      <w:r>
        <w:t xml:space="preserve">And as we can see we have a new commit in our remote repository and </w:t>
      </w:r>
      <w:r>
        <w:rPr>
          <w:b/>
          <w:i/>
        </w:rPr>
        <w:t>Hello World</w:t>
      </w:r>
      <w:r>
        <w:rPr>
          <w:b/>
          <w:i/>
          <w:spacing w:val="1"/>
        </w:rPr>
        <w:t xml:space="preserve"> </w:t>
      </w:r>
      <w:r>
        <w:t>which we added in our 2nd commit is being removed from the local as well as the remote</w:t>
      </w:r>
      <w:r>
        <w:rPr>
          <w:spacing w:val="-67"/>
        </w:rPr>
        <w:t xml:space="preserve"> </w:t>
      </w:r>
      <w:r>
        <w:t>repository.</w:t>
      </w:r>
      <w:r>
        <w:rPr>
          <w:spacing w:val="-2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summarize</w:t>
      </w:r>
      <w:r>
        <w:rPr>
          <w:spacing w:val="-1"/>
        </w:rPr>
        <w:t xml:space="preserve"> </w:t>
      </w:r>
      <w:r>
        <w:t>the points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 saw</w:t>
      </w:r>
      <w:r>
        <w:rPr>
          <w:spacing w:val="1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-</w:t>
      </w:r>
    </w:p>
    <w:p w14:paraId="047665F8" w14:textId="77777777" w:rsidR="00677994" w:rsidRDefault="00677994">
      <w:pPr>
        <w:pStyle w:val="BodyText"/>
        <w:rPr>
          <w:sz w:val="30"/>
        </w:rPr>
      </w:pPr>
    </w:p>
    <w:p w14:paraId="4D32977C" w14:textId="77777777" w:rsidR="00677994" w:rsidRDefault="00677994">
      <w:pPr>
        <w:pStyle w:val="BodyText"/>
        <w:spacing w:before="4"/>
        <w:rPr>
          <w:sz w:val="38"/>
        </w:rPr>
      </w:pPr>
    </w:p>
    <w:p w14:paraId="28EA5953" w14:textId="77777777" w:rsidR="00677994" w:rsidRDefault="00867AE4">
      <w:pPr>
        <w:pStyle w:val="Heading2"/>
        <w:jc w:val="both"/>
        <w:rPr>
          <w:u w:val="none"/>
        </w:rPr>
      </w:pPr>
      <w:r>
        <w:rPr>
          <w:u w:val="thick"/>
        </w:rPr>
        <w:t>Difference</w:t>
      </w:r>
      <w:r>
        <w:rPr>
          <w:spacing w:val="-1"/>
          <w:u w:val="thick"/>
        </w:rPr>
        <w:t xml:space="preserve"> </w:t>
      </w:r>
      <w:r>
        <w:rPr>
          <w:u w:val="thick"/>
        </w:rPr>
        <w:t>Table</w:t>
      </w:r>
    </w:p>
    <w:p w14:paraId="4171807F" w14:textId="77777777" w:rsidR="00677994" w:rsidRDefault="00677994">
      <w:pPr>
        <w:pStyle w:val="BodyText"/>
        <w:rPr>
          <w:b/>
          <w:sz w:val="20"/>
        </w:rPr>
      </w:pPr>
    </w:p>
    <w:p w14:paraId="3A5B5C95" w14:textId="77777777" w:rsidR="00677994" w:rsidRDefault="00677994">
      <w:pPr>
        <w:pStyle w:val="BodyText"/>
        <w:rPr>
          <w:b/>
          <w:sz w:val="20"/>
        </w:rPr>
      </w:pPr>
    </w:p>
    <w:p w14:paraId="5DFB8ECD" w14:textId="77777777" w:rsidR="00677994" w:rsidRDefault="00677994">
      <w:pPr>
        <w:pStyle w:val="BodyText"/>
        <w:rPr>
          <w:b/>
          <w:sz w:val="20"/>
        </w:rPr>
      </w:pPr>
    </w:p>
    <w:p w14:paraId="16A2440A" w14:textId="77777777" w:rsidR="00677994" w:rsidRDefault="00677994">
      <w:pPr>
        <w:pStyle w:val="BodyText"/>
        <w:rPr>
          <w:b/>
          <w:sz w:val="20"/>
        </w:rPr>
      </w:pPr>
    </w:p>
    <w:p w14:paraId="6A18E6E2" w14:textId="77777777" w:rsidR="00677994" w:rsidRDefault="00677994">
      <w:pPr>
        <w:pStyle w:val="BodyText"/>
        <w:spacing w:before="3" w:after="1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27"/>
        <w:gridCol w:w="3644"/>
        <w:gridCol w:w="3387"/>
      </w:tblGrid>
      <w:tr w:rsidR="00677994" w14:paraId="4142BA73" w14:textId="77777777">
        <w:trPr>
          <w:trHeight w:val="324"/>
        </w:trPr>
        <w:tc>
          <w:tcPr>
            <w:tcW w:w="3627" w:type="dxa"/>
          </w:tcPr>
          <w:p w14:paraId="585E4F3B" w14:textId="77777777" w:rsidR="00677994" w:rsidRDefault="00867AE4">
            <w:pPr>
              <w:pStyle w:val="TableParagraph"/>
              <w:spacing w:line="304" w:lineRule="exact"/>
              <w:ind w:left="1085"/>
              <w:rPr>
                <w:b/>
                <w:sz w:val="28"/>
              </w:rPr>
            </w:pPr>
            <w:r>
              <w:rPr>
                <w:b/>
                <w:sz w:val="28"/>
              </w:rPr>
              <w:t>git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checkout</w:t>
            </w:r>
          </w:p>
        </w:tc>
        <w:tc>
          <w:tcPr>
            <w:tcW w:w="3644" w:type="dxa"/>
          </w:tcPr>
          <w:p w14:paraId="35127030" w14:textId="77777777" w:rsidR="00677994" w:rsidRDefault="00867AE4">
            <w:pPr>
              <w:pStyle w:val="TableParagraph"/>
              <w:spacing w:line="304" w:lineRule="exact"/>
              <w:ind w:left="1325" w:right="13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git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reset</w:t>
            </w:r>
          </w:p>
        </w:tc>
        <w:tc>
          <w:tcPr>
            <w:tcW w:w="3387" w:type="dxa"/>
          </w:tcPr>
          <w:p w14:paraId="1F66AE8B" w14:textId="77777777" w:rsidR="00677994" w:rsidRDefault="00867AE4">
            <w:pPr>
              <w:pStyle w:val="TableParagraph"/>
              <w:spacing w:line="304" w:lineRule="exact"/>
              <w:ind w:left="994"/>
              <w:rPr>
                <w:b/>
                <w:sz w:val="28"/>
              </w:rPr>
            </w:pPr>
            <w:r>
              <w:rPr>
                <w:b/>
                <w:sz w:val="28"/>
              </w:rPr>
              <w:t>git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revert</w:t>
            </w:r>
          </w:p>
        </w:tc>
      </w:tr>
      <w:tr w:rsidR="00677994" w14:paraId="1E590BA4" w14:textId="77777777">
        <w:trPr>
          <w:trHeight w:val="964"/>
        </w:trPr>
        <w:tc>
          <w:tcPr>
            <w:tcW w:w="3627" w:type="dxa"/>
          </w:tcPr>
          <w:p w14:paraId="37F7B135" w14:textId="77777777" w:rsidR="00677994" w:rsidRDefault="00867AE4">
            <w:pPr>
              <w:pStyle w:val="TableParagraph"/>
              <w:ind w:left="107" w:right="442"/>
              <w:rPr>
                <w:sz w:val="28"/>
              </w:rPr>
            </w:pPr>
            <w:r>
              <w:rPr>
                <w:sz w:val="28"/>
              </w:rPr>
              <w:t>Discards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working repository.</w:t>
            </w:r>
          </w:p>
        </w:tc>
        <w:tc>
          <w:tcPr>
            <w:tcW w:w="3644" w:type="dxa"/>
          </w:tcPr>
          <w:p w14:paraId="34561985" w14:textId="77777777" w:rsidR="00677994" w:rsidRDefault="00867AE4">
            <w:pPr>
              <w:pStyle w:val="TableParagraph"/>
              <w:spacing w:line="322" w:lineRule="exact"/>
              <w:ind w:right="281"/>
              <w:jc w:val="both"/>
              <w:rPr>
                <w:sz w:val="28"/>
              </w:rPr>
            </w:pPr>
            <w:r>
              <w:rPr>
                <w:sz w:val="28"/>
              </w:rPr>
              <w:t>Unstages a file and bring our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changes back to the working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directory</w:t>
            </w:r>
          </w:p>
        </w:tc>
        <w:tc>
          <w:tcPr>
            <w:tcW w:w="3387" w:type="dxa"/>
          </w:tcPr>
          <w:p w14:paraId="661DBFEE" w14:textId="77777777" w:rsidR="00677994" w:rsidRDefault="00867AE4">
            <w:pPr>
              <w:pStyle w:val="TableParagraph"/>
              <w:ind w:right="146"/>
              <w:rPr>
                <w:sz w:val="28"/>
              </w:rPr>
            </w:pPr>
            <w:r>
              <w:rPr>
                <w:sz w:val="28"/>
              </w:rPr>
              <w:t>Removes the commits 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remote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repository.</w:t>
            </w:r>
          </w:p>
        </w:tc>
      </w:tr>
      <w:tr w:rsidR="00677994" w14:paraId="02D12587" w14:textId="77777777">
        <w:trPr>
          <w:trHeight w:val="643"/>
        </w:trPr>
        <w:tc>
          <w:tcPr>
            <w:tcW w:w="3627" w:type="dxa"/>
          </w:tcPr>
          <w:p w14:paraId="592067EC" w14:textId="77777777" w:rsidR="00677994" w:rsidRDefault="00867AE4">
            <w:pPr>
              <w:pStyle w:val="TableParagraph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repository.</w:t>
            </w:r>
          </w:p>
        </w:tc>
        <w:tc>
          <w:tcPr>
            <w:tcW w:w="3644" w:type="dxa"/>
          </w:tcPr>
          <w:p w14:paraId="4B3F9E4D" w14:textId="77777777" w:rsidR="00677994" w:rsidRDefault="00867AE4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repository</w:t>
            </w:r>
          </w:p>
        </w:tc>
        <w:tc>
          <w:tcPr>
            <w:tcW w:w="3387" w:type="dxa"/>
          </w:tcPr>
          <w:p w14:paraId="62A8DA72" w14:textId="77777777" w:rsidR="00677994" w:rsidRDefault="00867AE4">
            <w:pPr>
              <w:pStyle w:val="TableParagraph"/>
              <w:spacing w:line="324" w:lineRule="exact"/>
              <w:ind w:right="1126"/>
              <w:rPr>
                <w:sz w:val="28"/>
              </w:rPr>
            </w:pPr>
            <w:r>
              <w:rPr>
                <w:sz w:val="28"/>
              </w:rPr>
              <w:t>Used in the remote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repository</w:t>
            </w:r>
          </w:p>
        </w:tc>
      </w:tr>
      <w:tr w:rsidR="00677994" w14:paraId="3F840766" w14:textId="77777777">
        <w:trPr>
          <w:trHeight w:val="638"/>
        </w:trPr>
        <w:tc>
          <w:tcPr>
            <w:tcW w:w="3627" w:type="dxa"/>
          </w:tcPr>
          <w:p w14:paraId="2C9964EA" w14:textId="77777777" w:rsidR="00677994" w:rsidRDefault="00867AE4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Does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</w:p>
          <w:p w14:paraId="13C139AF" w14:textId="77777777" w:rsidR="00677994" w:rsidRDefault="00867AE4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commit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history.</w:t>
            </w:r>
          </w:p>
        </w:tc>
        <w:tc>
          <w:tcPr>
            <w:tcW w:w="3644" w:type="dxa"/>
          </w:tcPr>
          <w:p w14:paraId="76CE9C6D" w14:textId="77777777" w:rsidR="00677994" w:rsidRDefault="00867AE4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Alters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commit</w:t>
            </w:r>
          </w:p>
          <w:p w14:paraId="6F540817" w14:textId="77777777" w:rsidR="00677994" w:rsidRDefault="00867AE4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history</w:t>
            </w:r>
          </w:p>
        </w:tc>
        <w:tc>
          <w:tcPr>
            <w:tcW w:w="3387" w:type="dxa"/>
          </w:tcPr>
          <w:p w14:paraId="05C75C5C" w14:textId="77777777" w:rsidR="00677994" w:rsidRDefault="00867AE4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Adds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commit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4C2EEE97" w14:textId="77777777" w:rsidR="00677994" w:rsidRDefault="00867AE4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existing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commit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history.</w:t>
            </w:r>
          </w:p>
        </w:tc>
      </w:tr>
      <w:tr w:rsidR="00677994" w14:paraId="088256D4" w14:textId="77777777">
        <w:trPr>
          <w:trHeight w:val="645"/>
        </w:trPr>
        <w:tc>
          <w:tcPr>
            <w:tcW w:w="3627" w:type="dxa"/>
          </w:tcPr>
          <w:p w14:paraId="471CA726" w14:textId="77777777" w:rsidR="00677994" w:rsidRDefault="00867AE4">
            <w:pPr>
              <w:pStyle w:val="TableParagraph"/>
              <w:spacing w:line="324" w:lineRule="exact"/>
              <w:ind w:left="107" w:right="534"/>
              <w:rPr>
                <w:sz w:val="28"/>
              </w:rPr>
            </w:pPr>
            <w:r>
              <w:rPr>
                <w:sz w:val="28"/>
              </w:rPr>
              <w:t>Moves HEAD pointer to 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commit.</w:t>
            </w:r>
          </w:p>
        </w:tc>
        <w:tc>
          <w:tcPr>
            <w:tcW w:w="3644" w:type="dxa"/>
          </w:tcPr>
          <w:p w14:paraId="31454781" w14:textId="77777777" w:rsidR="00677994" w:rsidRDefault="00867AE4">
            <w:pPr>
              <w:pStyle w:val="TableParagraph"/>
              <w:spacing w:line="324" w:lineRule="exact"/>
              <w:ind w:right="581"/>
              <w:rPr>
                <w:sz w:val="28"/>
              </w:rPr>
            </w:pPr>
            <w:r>
              <w:rPr>
                <w:sz w:val="28"/>
              </w:rPr>
              <w:t>Discards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uncommitted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changes.</w:t>
            </w:r>
          </w:p>
        </w:tc>
        <w:tc>
          <w:tcPr>
            <w:tcW w:w="3387" w:type="dxa"/>
          </w:tcPr>
          <w:p w14:paraId="49D4EC84" w14:textId="77777777" w:rsidR="00677994" w:rsidRDefault="00867AE4">
            <w:pPr>
              <w:pStyle w:val="TableParagraph"/>
              <w:spacing w:line="324" w:lineRule="exact"/>
              <w:ind w:right="243"/>
              <w:rPr>
                <w:sz w:val="28"/>
              </w:rPr>
            </w:pPr>
            <w:r>
              <w:rPr>
                <w:sz w:val="28"/>
              </w:rPr>
              <w:t>Rollbacks the changes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committed.</w:t>
            </w:r>
          </w:p>
        </w:tc>
      </w:tr>
      <w:tr w:rsidR="00677994" w14:paraId="44F1511D" w14:textId="77777777">
        <w:trPr>
          <w:trHeight w:val="640"/>
        </w:trPr>
        <w:tc>
          <w:tcPr>
            <w:tcW w:w="3627" w:type="dxa"/>
          </w:tcPr>
          <w:p w14:paraId="0B49B273" w14:textId="77777777" w:rsidR="00677994" w:rsidRDefault="00867AE4">
            <w:pPr>
              <w:pStyle w:val="TableParagraph"/>
              <w:spacing w:line="322" w:lineRule="exact"/>
              <w:ind w:left="107" w:right="519"/>
              <w:rPr>
                <w:sz w:val="28"/>
              </w:rPr>
            </w:pPr>
            <w:r>
              <w:rPr>
                <w:sz w:val="28"/>
              </w:rPr>
              <w:t>Can be used to manipulate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 files.</w:t>
            </w:r>
          </w:p>
        </w:tc>
        <w:tc>
          <w:tcPr>
            <w:tcW w:w="3644" w:type="dxa"/>
          </w:tcPr>
          <w:p w14:paraId="254F986E" w14:textId="77777777" w:rsidR="00677994" w:rsidRDefault="00867AE4">
            <w:pPr>
              <w:pStyle w:val="TableParagraph"/>
              <w:spacing w:line="322" w:lineRule="exact"/>
              <w:ind w:right="535"/>
              <w:rPr>
                <w:sz w:val="28"/>
              </w:rPr>
            </w:pPr>
            <w:r>
              <w:rPr>
                <w:sz w:val="28"/>
              </w:rPr>
              <w:t>Can be used to manipulate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commits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 files.</w:t>
            </w:r>
          </w:p>
        </w:tc>
        <w:tc>
          <w:tcPr>
            <w:tcW w:w="3387" w:type="dxa"/>
          </w:tcPr>
          <w:p w14:paraId="799785B4" w14:textId="77777777" w:rsidR="00677994" w:rsidRDefault="00867AE4">
            <w:pPr>
              <w:pStyle w:val="TableParagraph"/>
              <w:spacing w:line="322" w:lineRule="exact"/>
              <w:ind w:right="348"/>
              <w:rPr>
                <w:sz w:val="28"/>
              </w:rPr>
            </w:pPr>
            <w:r>
              <w:rPr>
                <w:sz w:val="28"/>
              </w:rPr>
              <w:t>Does not manipulate your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commits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 files.</w:t>
            </w:r>
          </w:p>
        </w:tc>
      </w:tr>
    </w:tbl>
    <w:p w14:paraId="78C18FC9" w14:textId="77777777" w:rsidR="00677994" w:rsidRDefault="00677994">
      <w:pPr>
        <w:pStyle w:val="BodyText"/>
        <w:rPr>
          <w:b/>
          <w:sz w:val="20"/>
        </w:rPr>
      </w:pPr>
    </w:p>
    <w:p w14:paraId="34B61273" w14:textId="77777777" w:rsidR="00677994" w:rsidRDefault="00677994">
      <w:pPr>
        <w:pStyle w:val="BodyText"/>
        <w:rPr>
          <w:b/>
          <w:sz w:val="20"/>
        </w:rPr>
      </w:pPr>
    </w:p>
    <w:p w14:paraId="47EE8624" w14:textId="77777777" w:rsidR="00677994" w:rsidRDefault="00677994">
      <w:pPr>
        <w:pStyle w:val="BodyText"/>
        <w:rPr>
          <w:b/>
          <w:sz w:val="20"/>
        </w:rPr>
      </w:pPr>
    </w:p>
    <w:p w14:paraId="249CEE0B" w14:textId="77777777" w:rsidR="00677994" w:rsidRDefault="00677994">
      <w:pPr>
        <w:pStyle w:val="BodyText"/>
        <w:rPr>
          <w:b/>
          <w:sz w:val="20"/>
        </w:rPr>
      </w:pPr>
    </w:p>
    <w:p w14:paraId="3364E31B" w14:textId="77777777" w:rsidR="00677994" w:rsidRDefault="00677994">
      <w:pPr>
        <w:pStyle w:val="BodyText"/>
        <w:rPr>
          <w:b/>
          <w:sz w:val="20"/>
        </w:rPr>
      </w:pPr>
    </w:p>
    <w:p w14:paraId="406944BF" w14:textId="77777777" w:rsidR="00677994" w:rsidRDefault="00677994">
      <w:pPr>
        <w:pStyle w:val="BodyText"/>
        <w:rPr>
          <w:b/>
          <w:sz w:val="20"/>
        </w:rPr>
      </w:pPr>
    </w:p>
    <w:p w14:paraId="217F273C" w14:textId="77777777" w:rsidR="00677994" w:rsidRDefault="00677994">
      <w:pPr>
        <w:pStyle w:val="BodyText"/>
        <w:rPr>
          <w:b/>
          <w:sz w:val="20"/>
        </w:rPr>
      </w:pPr>
    </w:p>
    <w:p w14:paraId="2610E617" w14:textId="77777777" w:rsidR="00677994" w:rsidRDefault="00677994">
      <w:pPr>
        <w:pStyle w:val="BodyText"/>
        <w:rPr>
          <w:b/>
          <w:sz w:val="20"/>
        </w:rPr>
      </w:pPr>
    </w:p>
    <w:p w14:paraId="7157CA28" w14:textId="77777777" w:rsidR="00677994" w:rsidRDefault="00677994">
      <w:pPr>
        <w:pStyle w:val="BodyText"/>
        <w:rPr>
          <w:b/>
          <w:sz w:val="20"/>
        </w:rPr>
      </w:pPr>
    </w:p>
    <w:p w14:paraId="4FF35D83" w14:textId="77777777" w:rsidR="00677994" w:rsidRDefault="00677994">
      <w:pPr>
        <w:pStyle w:val="BodyText"/>
        <w:rPr>
          <w:b/>
          <w:sz w:val="20"/>
        </w:rPr>
      </w:pPr>
    </w:p>
    <w:p w14:paraId="46574388" w14:textId="77777777" w:rsidR="00677994" w:rsidRDefault="00677994">
      <w:pPr>
        <w:pStyle w:val="BodyText"/>
        <w:rPr>
          <w:b/>
          <w:sz w:val="20"/>
        </w:rPr>
      </w:pPr>
    </w:p>
    <w:p w14:paraId="1CC68330" w14:textId="77777777" w:rsidR="00677994" w:rsidRDefault="00677994">
      <w:pPr>
        <w:pStyle w:val="BodyText"/>
        <w:rPr>
          <w:b/>
          <w:sz w:val="20"/>
        </w:rPr>
      </w:pPr>
    </w:p>
    <w:p w14:paraId="06A3868F" w14:textId="77777777" w:rsidR="00677994" w:rsidRDefault="00677994">
      <w:pPr>
        <w:pStyle w:val="BodyText"/>
        <w:rPr>
          <w:b/>
          <w:sz w:val="20"/>
        </w:rPr>
      </w:pPr>
    </w:p>
    <w:p w14:paraId="4A6DBF51" w14:textId="77777777" w:rsidR="00677994" w:rsidRDefault="00867AE4">
      <w:pPr>
        <w:pStyle w:val="BodyText"/>
        <w:rPr>
          <w:b/>
          <w:sz w:val="18"/>
        </w:rPr>
      </w:pPr>
      <w:r>
        <w:pict w14:anchorId="5AF5F66E">
          <v:rect id="_x0000_s2103" style="position:absolute;margin-left:47.65pt;margin-top:12.3pt;width:492.5pt;height:1.4pt;z-index:-251635200;mso-wrap-distance-top:0;mso-wrap-distance-bottom:0;mso-position-horizontal-relative:page;mso-width-relative:page;mso-height-relative:page" fillcolor="black" stroked="f">
            <w10:wrap type="topAndBottom" anchorx="page"/>
          </v:rect>
        </w:pict>
      </w:r>
      <w:r>
        <w:pict w14:anchorId="28FBC33D">
          <v:rect id="_x0000_s2104" style="position:absolute;margin-left:476pt;margin-top:20.85pt;width:86.35pt;height:27.25pt;z-index:-251634176;mso-wrap-distance-top:0;mso-wrap-distance-bottom:0;mso-position-horizontal-relative:page;mso-width-relative:page;mso-height-relative:page" stroked="f">
            <w10:wrap type="topAndBottom" anchorx="page"/>
          </v:rect>
        </w:pict>
      </w:r>
    </w:p>
    <w:p w14:paraId="6F515612" w14:textId="77777777" w:rsidR="00677994" w:rsidRDefault="00677994">
      <w:pPr>
        <w:pStyle w:val="BodyText"/>
        <w:spacing w:before="6"/>
        <w:rPr>
          <w:b/>
          <w:sz w:val="6"/>
        </w:rPr>
      </w:pPr>
    </w:p>
    <w:sectPr w:rsidR="00677994">
      <w:footerReference w:type="default" r:id="rId38"/>
      <w:pgSz w:w="11900" w:h="16860"/>
      <w:pgMar w:top="1000" w:right="179" w:bottom="600" w:left="840" w:header="0" w:footer="4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45F98" w14:textId="77777777" w:rsidR="00867AE4" w:rsidRDefault="00867AE4">
      <w:r>
        <w:separator/>
      </w:r>
    </w:p>
  </w:endnote>
  <w:endnote w:type="continuationSeparator" w:id="0">
    <w:p w14:paraId="09EE825A" w14:textId="77777777" w:rsidR="00867AE4" w:rsidRDefault="00867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A2173" w14:textId="77777777" w:rsidR="00677994" w:rsidRDefault="00867AE4">
    <w:pPr>
      <w:pStyle w:val="BodyText"/>
      <w:spacing w:line="14" w:lineRule="auto"/>
      <w:rPr>
        <w:sz w:val="20"/>
      </w:rPr>
    </w:pPr>
    <w:r>
      <w:pict w14:anchorId="0454AA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9.2pt;margin-top:810.85pt;width:13.8pt;height:17.65pt;z-index:-251668992;mso-position-horizontal-relative:page;mso-position-vertical-relative:page;mso-width-relative:page;mso-height-relative:page" filled="f" stroked="f">
          <v:textbox inset="0,0,0,0">
            <w:txbxContent>
              <w:p w14:paraId="40C45CFC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4C6BE" w14:textId="77777777" w:rsidR="00677994" w:rsidRDefault="00867AE4">
    <w:pPr>
      <w:pStyle w:val="BodyText"/>
      <w:spacing w:line="14" w:lineRule="auto"/>
      <w:rPr>
        <w:sz w:val="20"/>
      </w:rPr>
    </w:pPr>
    <w:r>
      <w:pict w14:anchorId="3F11884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7pt;margin-top:777.85pt;width:26.65pt;height:13.3pt;z-index:-251667968;mso-position-horizontal-relative:page;mso-position-vertical-relative:page;mso-width-relative:page;mso-height-relative:page" filled="f" stroked="f">
          <v:textbox inset="0,0,0,0">
            <w:txbxContent>
              <w:p w14:paraId="77E7757C" w14:textId="77777777" w:rsidR="00677994" w:rsidRDefault="00867AE4">
                <w:pPr>
                  <w:spacing w:line="266" w:lineRule="exact"/>
                  <w:rPr>
                    <w:sz w:val="24"/>
                  </w:rPr>
                </w:pPr>
                <w:r>
                  <w:rPr>
                    <w:spacing w:val="-1"/>
                    <w:sz w:val="24"/>
                  </w:rPr>
                  <w:t>CS18</w:t>
                </w:r>
              </w:p>
            </w:txbxContent>
          </v:textbox>
          <w10:wrap anchorx="page" anchory="page"/>
        </v:shape>
      </w:pict>
    </w:r>
    <w:r>
      <w:pict w14:anchorId="1EA58594">
        <v:rect id="_x0000_s1027" style="position:absolute;margin-left:41pt;margin-top:780.05pt;width:37.3pt;height:10.9pt;z-index:-251666944;mso-position-horizontal-relative:page;mso-position-vertical-relative:page;mso-width-relative:page;mso-height-relative:page" stroked="f">
          <w10:wrap anchorx="page" anchory="page"/>
        </v:rect>
      </w:pict>
    </w:r>
    <w:r>
      <w:pict w14:anchorId="4F022F52">
        <v:rect id="_x0000_s1028" style="position:absolute;margin-left:47.65pt;margin-top:774.05pt;width:492.5pt;height:1.45pt;z-index:-251665920;mso-position-horizontal-relative:page;mso-position-vertical-relative:page;mso-width-relative:page;mso-height-relative:page" fillcolor="black" stroked="f">
          <w10:wrap anchorx="page" anchory="page"/>
        </v:rect>
      </w:pict>
    </w:r>
    <w:r>
      <w:pict w14:anchorId="21DE2B3E">
        <v:shape id="_x0000_s1029" type="#_x0000_t202" style="position:absolute;margin-left:569.2pt;margin-top:811.35pt;width:13.8pt;height:17.65pt;z-index:-251664896;mso-position-horizontal-relative:page;mso-position-vertical-relative:page;mso-width-relative:page;mso-height-relative:page" filled="f" stroked="f">
          <v:textbox inset="0,0,0,0">
            <w:txbxContent>
              <w:p w14:paraId="7567D6D3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AAC55" w14:textId="77777777" w:rsidR="00677994" w:rsidRDefault="00867AE4">
    <w:pPr>
      <w:pStyle w:val="BodyText"/>
      <w:spacing w:line="14" w:lineRule="auto"/>
      <w:rPr>
        <w:sz w:val="20"/>
      </w:rPr>
    </w:pPr>
    <w:r>
      <w:pict w14:anchorId="632DA3D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61.4pt;margin-top:811.35pt;width:21.6pt;height:17.65pt;z-index:-251663872;mso-position-horizontal-relative:page;mso-position-vertical-relative:page;mso-width-relative:page;mso-height-relative:page" filled="f" stroked="f">
          <v:textbox inset="0,0,0,0">
            <w:txbxContent>
              <w:p w14:paraId="1C842210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AD69" w14:textId="77777777" w:rsidR="00677994" w:rsidRDefault="00867AE4">
    <w:pPr>
      <w:pStyle w:val="BodyText"/>
      <w:spacing w:line="14" w:lineRule="auto"/>
      <w:rPr>
        <w:sz w:val="20"/>
      </w:rPr>
    </w:pPr>
    <w:r>
      <w:pict w14:anchorId="68F26EE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7pt;margin-top:791.75pt;width:26.65pt;height:13.3pt;z-index:-251662848;mso-position-horizontal-relative:page;mso-position-vertical-relative:page;mso-width-relative:page;mso-height-relative:page" filled="f" stroked="f">
          <v:textbox inset="0,0,0,0">
            <w:txbxContent>
              <w:p w14:paraId="7DC93C8A" w14:textId="77777777" w:rsidR="00677994" w:rsidRDefault="00867AE4">
                <w:pPr>
                  <w:spacing w:line="266" w:lineRule="exact"/>
                  <w:rPr>
                    <w:sz w:val="24"/>
                  </w:rPr>
                </w:pPr>
                <w:r>
                  <w:rPr>
                    <w:spacing w:val="-1"/>
                    <w:sz w:val="24"/>
                  </w:rPr>
                  <w:t>CS18</w:t>
                </w:r>
              </w:p>
            </w:txbxContent>
          </v:textbox>
          <w10:wrap anchorx="page" anchory="page"/>
        </v:shape>
      </w:pict>
    </w:r>
    <w:r>
      <w:pict w14:anchorId="379575ED">
        <v:rect id="_x0000_s1032" style="position:absolute;margin-left:41pt;margin-top:787.6pt;width:42.35pt;height:21.35pt;z-index:-251661824;mso-position-horizontal-relative:page;mso-position-vertical-relative:page;mso-width-relative:page;mso-height-relative:page" stroked="f">
          <w10:wrap anchorx="page" anchory="page"/>
        </v:rect>
      </w:pict>
    </w:r>
    <w:r>
      <w:pict w14:anchorId="7BD9CF0C">
        <v:shape id="_x0000_s1033" type="#_x0000_t202" style="position:absolute;margin-left:561.4pt;margin-top:811.35pt;width:21.6pt;height:17.65pt;z-index:-251660800;mso-position-horizontal-relative:page;mso-position-vertical-relative:page;mso-width-relative:page;mso-height-relative:page" filled="f" stroked="f">
          <v:textbox inset="0,0,0,0">
            <w:txbxContent>
              <w:p w14:paraId="0F9859DB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3A947" w14:textId="77777777" w:rsidR="00677994" w:rsidRDefault="00867AE4">
    <w:pPr>
      <w:pStyle w:val="BodyText"/>
      <w:spacing w:line="14" w:lineRule="auto"/>
      <w:rPr>
        <w:sz w:val="20"/>
      </w:rPr>
    </w:pPr>
    <w:r>
      <w:pict w14:anchorId="6DE90A4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96.65pt;margin-top:790.45pt;width:45.3pt;height:10pt;z-index:-251659776;mso-position-horizontal-relative:page;mso-position-vertical-relative:page;mso-width-relative:page;mso-height-relative:page" filled="f" stroked="f">
          <v:textbox inset="0,0,0,0">
            <w:txbxContent>
              <w:p w14:paraId="5C7473C2" w14:textId="77777777" w:rsidR="00677994" w:rsidRDefault="00867AE4">
                <w:pPr>
                  <w:spacing w:line="199" w:lineRule="exact"/>
                  <w:rPr>
                    <w:sz w:val="18"/>
                  </w:rPr>
                </w:pPr>
                <w:r>
                  <w:rPr>
                    <w:color w:val="FFFFFF"/>
                    <w:sz w:val="18"/>
                  </w:rPr>
                  <w:t>Page</w:t>
                </w:r>
                <w:r>
                  <w:rPr>
                    <w:color w:val="FFFFFF"/>
                    <w:spacing w:val="-6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9</w:t>
                </w:r>
                <w:r>
                  <w:rPr>
                    <w:color w:val="FFFFFF"/>
                    <w:spacing w:val="-6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of</w:t>
                </w:r>
                <w:r>
                  <w:rPr>
                    <w:color w:val="FFFFFF"/>
                    <w:spacing w:val="-5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 w14:anchorId="203C16A5">
        <v:shape id="_x0000_s1035" type="#_x0000_t202" style="position:absolute;margin-left:47.4pt;margin-top:793.05pt;width:26.75pt;height:13.3pt;z-index:-251658752;mso-position-horizontal-relative:page;mso-position-vertical-relative:page;mso-width-relative:page;mso-height-relative:page" filled="f" stroked="f">
          <v:textbox inset="0,0,0,0">
            <w:txbxContent>
              <w:p w14:paraId="11C4C42D" w14:textId="77777777" w:rsidR="00677994" w:rsidRDefault="00867AE4">
                <w:pPr>
                  <w:spacing w:line="266" w:lineRule="exact"/>
                  <w:rPr>
                    <w:sz w:val="24"/>
                  </w:rPr>
                </w:pPr>
                <w:r>
                  <w:rPr>
                    <w:sz w:val="24"/>
                  </w:rPr>
                  <w:t>CS18</w:t>
                </w:r>
              </w:p>
            </w:txbxContent>
          </v:textbox>
          <w10:wrap anchorx="page" anchory="page"/>
        </v:shape>
      </w:pict>
    </w:r>
    <w:r>
      <w:pict w14:anchorId="3C3D6B1E">
        <v:rect id="_x0000_s1036" style="position:absolute;margin-left:39pt;margin-top:791.25pt;width:37.7pt;height:19.7pt;z-index:-251657728;mso-position-horizontal-relative:page;mso-position-vertical-relative:page;mso-width-relative:page;mso-height-relative:page" stroked="f">
          <w10:wrap anchorx="page" anchory="page"/>
        </v:rect>
      </w:pict>
    </w:r>
    <w:r>
      <w:pict w14:anchorId="1B433A10">
        <v:shape id="_x0000_s1037" type="#_x0000_t202" style="position:absolute;margin-left:561.35pt;margin-top:811.35pt;width:21.6pt;height:17.65pt;z-index:-251656704;mso-position-horizontal-relative:page;mso-position-vertical-relative:page;mso-width-relative:page;mso-height-relative:page" filled="f" stroked="f">
          <v:textbox inset="0,0,0,0">
            <w:txbxContent>
              <w:p w14:paraId="48E0D990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F991" w14:textId="77777777" w:rsidR="00677994" w:rsidRDefault="00867AE4">
    <w:pPr>
      <w:pStyle w:val="BodyText"/>
      <w:spacing w:line="14" w:lineRule="auto"/>
      <w:rPr>
        <w:sz w:val="20"/>
      </w:rPr>
    </w:pPr>
    <w:r>
      <w:pict w14:anchorId="7D173B5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561.35pt;margin-top:811.35pt;width:21.6pt;height:17.65pt;z-index:-251655680;mso-position-horizontal-relative:page;mso-position-vertical-relative:page;mso-width-relative:page;mso-height-relative:page" filled="f" stroked="f">
          <v:textbox inset="0,0,0,0">
            <w:txbxContent>
              <w:p w14:paraId="35C71CE3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8FC4" w14:textId="77777777" w:rsidR="00677994" w:rsidRDefault="00867AE4">
    <w:pPr>
      <w:pStyle w:val="BodyText"/>
      <w:spacing w:line="14" w:lineRule="auto"/>
      <w:rPr>
        <w:sz w:val="20"/>
      </w:rPr>
    </w:pPr>
    <w:r>
      <w:pict w14:anchorId="7F4BABE0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4.5pt;margin-top:790.45pt;width:49.9pt;height:10pt;z-index:-251654656;mso-position-horizontal-relative:page;mso-position-vertical-relative:page;mso-width-relative:page;mso-height-relative:page" filled="f" stroked="f">
          <v:textbox inset="0,0,0,0">
            <w:txbxContent>
              <w:p w14:paraId="0DCC1BBC" w14:textId="77777777" w:rsidR="00677994" w:rsidRDefault="00867AE4">
                <w:pPr>
                  <w:spacing w:line="199" w:lineRule="exact"/>
                  <w:rPr>
                    <w:sz w:val="18"/>
                  </w:rPr>
                </w:pPr>
                <w:r>
                  <w:rPr>
                    <w:color w:val="FFFFFF"/>
                    <w:sz w:val="18"/>
                  </w:rPr>
                  <w:t>Page</w:t>
                </w:r>
                <w:r>
                  <w:rPr>
                    <w:color w:val="FFFFFF"/>
                    <w:spacing w:val="-5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12</w:t>
                </w:r>
                <w:r>
                  <w:rPr>
                    <w:color w:val="FFFFFF"/>
                    <w:spacing w:val="-5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of</w:t>
                </w:r>
                <w:r>
                  <w:rPr>
                    <w:color w:val="FFFFFF"/>
                    <w:spacing w:val="-6"/>
                    <w:sz w:val="18"/>
                  </w:rPr>
                  <w:t xml:space="preserve"> </w:t>
                </w:r>
                <w:r>
                  <w:rPr>
                    <w:color w:val="FFFFFF"/>
                    <w:sz w:val="18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 w14:anchorId="150DB095">
        <v:shape id="_x0000_s1040" type="#_x0000_t202" style="position:absolute;margin-left:47.4pt;margin-top:793.05pt;width:26.75pt;height:13.3pt;z-index:-251653632;mso-position-horizontal-relative:page;mso-position-vertical-relative:page;mso-width-relative:page;mso-height-relative:page" filled="f" stroked="f">
          <v:textbox inset="0,0,0,0">
            <w:txbxContent>
              <w:p w14:paraId="34F46C1A" w14:textId="77777777" w:rsidR="00677994" w:rsidRDefault="00867AE4">
                <w:pPr>
                  <w:spacing w:line="266" w:lineRule="exact"/>
                  <w:rPr>
                    <w:sz w:val="24"/>
                  </w:rPr>
                </w:pPr>
                <w:r>
                  <w:rPr>
                    <w:sz w:val="24"/>
                  </w:rPr>
                  <w:t>CS18</w:t>
                </w:r>
              </w:p>
            </w:txbxContent>
          </v:textbox>
          <w10:wrap anchorx="page" anchory="page"/>
        </v:shape>
      </w:pict>
    </w:r>
    <w:r>
      <w:pict w14:anchorId="493BEF83">
        <v:rect id="_x0000_s1041" style="position:absolute;margin-left:41pt;margin-top:790.35pt;width:41.5pt;height:22.6pt;z-index:-251652608;mso-position-horizontal-relative:page;mso-position-vertical-relative:page;mso-width-relative:page;mso-height-relative:page" stroked="f">
          <w10:wrap anchorx="page" anchory="page"/>
        </v:rect>
      </w:pict>
    </w:r>
    <w:r>
      <w:pict w14:anchorId="1B6054F3">
        <v:rect id="_x0000_s1042" style="position:absolute;margin-left:477pt;margin-top:781.65pt;width:86.75pt;height:29.3pt;z-index:-251651584;mso-position-horizontal-relative:page;mso-position-vertical-relative:page;mso-width-relative:page;mso-height-relative:page" stroked="f">
          <w10:wrap anchorx="page" anchory="page"/>
        </v:rect>
      </w:pict>
    </w:r>
    <w:r>
      <w:pict w14:anchorId="59A7B861">
        <v:rect id="_x0000_s1043" style="position:absolute;margin-left:47.65pt;margin-top:774.15pt;width:492.5pt;height:1.4pt;z-index:-251650560;mso-position-horizontal-relative:page;mso-position-vertical-relative:page;mso-width-relative:page;mso-height-relative:page" fillcolor="black" stroked="f">
          <w10:wrap anchorx="page" anchory="page"/>
        </v:rect>
      </w:pict>
    </w:r>
    <w:r>
      <w:pict w14:anchorId="125953BB">
        <v:shape id="_x0000_s1044" type="#_x0000_t202" style="position:absolute;margin-left:561.35pt;margin-top:811.35pt;width:21.6pt;height:17.65pt;z-index:-251649536;mso-position-horizontal-relative:page;mso-position-vertical-relative:page;mso-width-relative:page;mso-height-relative:page" filled="f" stroked="f">
          <v:textbox inset="0,0,0,0">
            <w:txbxContent>
              <w:p w14:paraId="06C7813B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03DDF" w14:textId="77777777" w:rsidR="00677994" w:rsidRDefault="00867AE4">
    <w:pPr>
      <w:pStyle w:val="BodyText"/>
      <w:spacing w:line="14" w:lineRule="auto"/>
      <w:rPr>
        <w:sz w:val="20"/>
      </w:rPr>
    </w:pPr>
    <w:r>
      <w:pict w14:anchorId="07EDF565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61.35pt;margin-top:811.35pt;width:21.6pt;height:17.65pt;z-index:-251648512;mso-position-horizontal-relative:page;mso-position-vertical-relative:page;mso-width-relative:page;mso-height-relative:page" filled="f" stroked="f">
          <v:textbox inset="0,0,0,0">
            <w:txbxContent>
              <w:p w14:paraId="022652E3" w14:textId="77777777" w:rsidR="00677994" w:rsidRDefault="00867AE4">
                <w:pPr>
                  <w:pStyle w:val="BodyText"/>
                  <w:spacing w:before="11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ED1E8" w14:textId="77777777" w:rsidR="00867AE4" w:rsidRDefault="00867AE4">
      <w:r>
        <w:separator/>
      </w:r>
    </w:p>
  </w:footnote>
  <w:footnote w:type="continuationSeparator" w:id="0">
    <w:p w14:paraId="4EEFFD2D" w14:textId="77777777" w:rsidR="00867AE4" w:rsidRDefault="00867A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205925"/>
    <w:multiLevelType w:val="multilevel"/>
    <w:tmpl w:val="BF205925"/>
    <w:lvl w:ilvl="0">
      <w:numFmt w:val="bullet"/>
      <w:lvlText w:val=""/>
      <w:lvlJc w:val="left"/>
      <w:pPr>
        <w:ind w:left="809" w:hanging="28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808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16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4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4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960" w:hanging="368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52" w:hanging="36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44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6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8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4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6" w:hanging="368"/>
      </w:pPr>
      <w:rPr>
        <w:rFonts w:hint="default"/>
        <w:lang w:val="en-US" w:eastAsia="en-US" w:bidi="ar-SA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>
      <w:numFmt w:val="bullet"/>
      <w:lvlText w:val=""/>
      <w:lvlJc w:val="left"/>
      <w:pPr>
        <w:ind w:left="953" w:hanging="154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960" w:hanging="1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77" w:hanging="1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94" w:hanging="1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1" w:hanging="1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8" w:hanging="1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5" w:hanging="15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7994"/>
    <w:rsid w:val="003316CF"/>
    <w:rsid w:val="00677994"/>
    <w:rsid w:val="00867AE4"/>
    <w:rsid w:val="0094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5"/>
    <o:shapelayout v:ext="edit">
      <o:idmap v:ext="edit" data="2"/>
    </o:shapelayout>
  </w:shapeDefaults>
  <w:decimalSymbol w:val="."/>
  <w:listSeparator w:val=","/>
  <w14:docId w14:val="4F8A073A"/>
  <w15:docId w15:val="{A5DCFD77-D83F-4E1D-B522-F4AACB8F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ind w:left="60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next w:val="Normal"/>
    <w:uiPriority w:val="1"/>
    <w:qFormat/>
    <w:pPr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footer" Target="footer5.xml"/><Relationship Id="rId38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32" Type="http://schemas.openxmlformats.org/officeDocument/2006/relationships/image" Target="media/image21.jpeg"/><Relationship Id="rId37" Type="http://schemas.openxmlformats.org/officeDocument/2006/relationships/image" Target="media/image23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7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6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1027"/>
    <customShpInfo spid="_x0000_s1028"/>
    <customShpInfo spid="_x0000_s1029"/>
    <customShpInfo spid="_x0000_s1030"/>
    <customShpInfo spid="_x0000_s1026"/>
    <customShpInfo spid="_x0000_s1031"/>
    <customShpInfo spid="_x0000_s1032"/>
    <customShpInfo spid="_x0000_s1033"/>
    <customShpInfo spid="_x0000_s1035"/>
    <customShpInfo spid="_x0000_s1034"/>
    <customShpInfo spid="_x0000_s1036"/>
    <customShpInfo spid="_x0000_s1040"/>
    <customShpInfo spid="_x0000_s1041"/>
    <customShpInfo spid="_x0000_s1038"/>
    <customShpInfo spid="_x0000_s1039"/>
    <customShpInfo spid="_x0000_s1037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2"/>
    <customShpInfo spid="_x0000_s1054"/>
    <customShpInfo spid="_x0000_s1055"/>
    <customShpInfo spid="_x0000_s1053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18</Pages>
  <Words>1555</Words>
  <Characters>8866</Characters>
  <Application>Microsoft Office Word</Application>
  <DocSecurity>0</DocSecurity>
  <Lines>73</Lines>
  <Paragraphs>20</Paragraphs>
  <ScaleCrop>false</ScaleCrop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Ayush Chauhan</cp:lastModifiedBy>
  <cp:revision>2</cp:revision>
  <dcterms:created xsi:type="dcterms:W3CDTF">2022-05-30T05:08:00Z</dcterms:created>
  <dcterms:modified xsi:type="dcterms:W3CDTF">2022-06-02T08:32:00Z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2022-05-30T00:00:00Z</vt:filetime>
  </property>
  <property fmtid="{D5CDD505-2E9C-101B-9397-08002B2CF9AE}" pid="3" name="KSOProductBuildVer">
    <vt:lpwstr>1033-11.2.0.11130</vt:lpwstr>
  </property>
  <property fmtid="{D5CDD505-2E9C-101B-9397-08002B2CF9AE}" pid="4" name="ICV">
    <vt:lpwstr>9C9DED0C2C3F4A31BCB7CF9D9983699B</vt:lpwstr>
  </property>
</Properties>
</file>